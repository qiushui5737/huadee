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C0E55">
      <w:pPr>
        <w:spacing w:after="120"/>
        <w:jc w:val="left"/>
      </w:pPr>
      <w:r>
        <w:rPr>
          <w:rFonts w:ascii="黑体" w:hAnsi="黑体" w:eastAsia="黑体"/>
          <w:b/>
          <w:sz w:val="28"/>
        </w:rPr>
        <w:t>第1天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69D11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77DF059">
            <w:pPr>
              <w:spacing w:after="0"/>
            </w:pPr>
            <w:r>
              <w:rPr>
                <w:rFonts w:ascii="宋体" w:hAnsi="宋体" w:eastAsia="宋体"/>
                <w:b/>
                <w:sz w:val="22"/>
              </w:rPr>
              <w:t>实习日期</w:t>
            </w:r>
          </w:p>
        </w:tc>
        <w:tc>
          <w:tcPr>
            <w:tcW w:w="1701" w:type="dxa"/>
            <w:vAlign w:val="center"/>
          </w:tcPr>
          <w:p w14:paraId="217C4B78">
            <w:pPr>
              <w:spacing w:after="0"/>
            </w:pPr>
            <w:r>
              <w:rPr>
                <w:rFonts w:ascii="宋体" w:hAnsi="宋体" w:eastAsia="宋体"/>
                <w:b w:val="0"/>
                <w:sz w:val="22"/>
              </w:rPr>
              <w:t>2026年7月10日 星期五</w:t>
            </w:r>
          </w:p>
        </w:tc>
        <w:tc>
          <w:tcPr>
            <w:tcW w:w="1134" w:type="dxa"/>
            <w:vAlign w:val="center"/>
          </w:tcPr>
          <w:p w14:paraId="3DFAED0A">
            <w:pPr>
              <w:spacing w:after="0"/>
            </w:pPr>
            <w:r>
              <w:rPr>
                <w:rFonts w:ascii="宋体" w:hAnsi="宋体" w:eastAsia="宋体"/>
                <w:b/>
                <w:sz w:val="22"/>
              </w:rPr>
              <w:t>实习时间</w:t>
            </w:r>
          </w:p>
        </w:tc>
        <w:tc>
          <w:tcPr>
            <w:tcW w:w="1701" w:type="dxa"/>
            <w:vAlign w:val="center"/>
          </w:tcPr>
          <w:p w14:paraId="2BBB21DB">
            <w:pPr>
              <w:spacing w:after="0"/>
            </w:pPr>
            <w:r>
              <w:rPr>
                <w:rFonts w:ascii="宋体" w:hAnsi="宋体" w:eastAsia="宋体"/>
                <w:b w:val="0"/>
                <w:sz w:val="22"/>
              </w:rPr>
              <w:t>9:00-14:50</w:t>
            </w:r>
          </w:p>
        </w:tc>
        <w:tc>
          <w:tcPr>
            <w:tcW w:w="1134" w:type="dxa"/>
            <w:vAlign w:val="center"/>
          </w:tcPr>
          <w:p w14:paraId="03245614">
            <w:pPr>
              <w:spacing w:after="0"/>
            </w:pPr>
            <w:r>
              <w:rPr>
                <w:rFonts w:ascii="宋体" w:hAnsi="宋体" w:eastAsia="宋体"/>
                <w:b/>
                <w:sz w:val="22"/>
              </w:rPr>
              <w:t>实习单位</w:t>
            </w:r>
          </w:p>
        </w:tc>
        <w:tc>
          <w:tcPr>
            <w:tcW w:w="2268" w:type="dxa"/>
            <w:vAlign w:val="center"/>
          </w:tcPr>
          <w:p w14:paraId="060CBCFE">
            <w:pPr>
              <w:spacing w:after="0"/>
            </w:pPr>
            <w:r>
              <w:rPr>
                <w:rFonts w:ascii="宋体" w:hAnsi="宋体" w:eastAsia="宋体"/>
                <w:b w:val="0"/>
                <w:sz w:val="22"/>
              </w:rPr>
              <w:t>四川华迪信息技术有限公司</w:t>
            </w:r>
          </w:p>
        </w:tc>
      </w:tr>
      <w:tr w14:paraId="7F46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04FB81DD">
            <w:pPr>
              <w:spacing w:after="0"/>
            </w:pPr>
            <w:r>
              <w:rPr>
                <w:rFonts w:ascii="宋体" w:hAnsi="宋体" w:eastAsia="宋体"/>
                <w:b/>
                <w:sz w:val="22"/>
              </w:rPr>
              <w:t>实习内容</w:t>
            </w:r>
          </w:p>
        </w:tc>
      </w:tr>
      <w:tr w14:paraId="576A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28FC6156">
            <w:pPr>
              <w:spacing w:before="40" w:after="40" w:line="360" w:lineRule="auto"/>
              <w:ind w:firstLine="440"/>
            </w:pPr>
            <w:r>
              <w:rPr>
                <w:rFonts w:ascii="宋体" w:hAnsi="宋体" w:eastAsia="宋体"/>
                <w:sz w:val="22"/>
              </w:rPr>
              <w:t>今日是实训的第一天，上午前往华迪实训基地并办理入住手续，随后参加了启训会议，了解了实训基地的管理制度、安全规范以及整个14天实训的总体安排和考核要求。</w:t>
            </w:r>
          </w:p>
          <w:p w14:paraId="239721C9">
            <w:pPr>
              <w:spacing w:before="40" w:after="40" w:line="360" w:lineRule="auto"/>
              <w:ind w:firstLine="440"/>
            </w:pPr>
            <w:r>
              <w:rPr>
                <w:rFonts w:ascii="宋体" w:hAnsi="宋体" w:eastAsia="宋体"/>
                <w:sz w:val="22"/>
              </w:rPr>
              <w:t>下午首先听取了整个实习课程安排和考评要求的详细讲解，授课工程师介绍了AI代码生成工具（如Cursor等）的使用方法，演示了如何利用AI工具辅助代码开发、提高编码效率，包括代码补全、代码审查、自动重构等功能。</w:t>
            </w:r>
          </w:p>
          <w:p w14:paraId="0E6BBDD9">
            <w:pPr>
              <w:spacing w:before="40" w:after="40" w:line="360" w:lineRule="auto"/>
              <w:ind w:firstLine="440"/>
            </w:pPr>
            <w:r>
              <w:rPr>
                <w:rFonts w:ascii="宋体" w:hAnsi="宋体" w:eastAsia="宋体"/>
                <w:sz w:val="22"/>
              </w:rPr>
              <w:t>随后开始ORM与MyBatis软件编程的学习，学习了ORM（对象关系映射）的基本原理，了解了MyBatis框架的核心概念，包括SqlSessionFactory、SqlSession、Mapper接口等核心组件的作用和使用方法。通过案例实践，掌握了MyBatis的基本配置方式和简单的CRUD操作实现。</w:t>
            </w:r>
          </w:p>
        </w:tc>
      </w:tr>
      <w:tr w14:paraId="3DB7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379ED930">
            <w:pPr>
              <w:spacing w:after="80"/>
            </w:pPr>
            <w:r>
              <w:rPr>
                <w:rFonts w:ascii="宋体" w:hAnsi="宋体" w:eastAsia="宋体"/>
                <w:b/>
                <w:sz w:val="22"/>
              </w:rPr>
              <w:t>收获与体会</w:t>
            </w:r>
          </w:p>
          <w:p w14:paraId="62DFC0FE">
            <w:pPr>
              <w:spacing w:before="40" w:after="40" w:line="360" w:lineRule="auto"/>
              <w:ind w:firstLine="440"/>
            </w:pPr>
            <w:r>
              <w:rPr>
                <w:rFonts w:ascii="宋体" w:hAnsi="宋体" w:eastAsia="宋体"/>
                <w:sz w:val="22"/>
              </w:rPr>
              <w:t>通过今天的实训，我初步了解了企业级Java开发的基本流程和规范。启训会议让我明确了本次实训的目标和考核标准，增强了学习的紧迫感。AI代码生成工具的学习让我认识到现代开发中AI辅助编程的重要性，合理利用AI工具可以显著提升开发效率。MyBatis的学习让我对ORM框架有了初步认识，理解了数据库操作与Java对象之间的映射关系，为后续深入学习打下了基础。</w:t>
            </w:r>
          </w:p>
        </w:tc>
      </w:tr>
    </w:tbl>
    <w:p w14:paraId="04441C92">
      <w:r>
        <w:br w:type="page"/>
      </w:r>
    </w:p>
    <w:p w14:paraId="0C272389">
      <w:pPr>
        <w:spacing w:after="120"/>
        <w:jc w:val="left"/>
      </w:pPr>
      <w:r>
        <w:rPr>
          <w:rFonts w:ascii="黑体" w:hAnsi="黑体" w:eastAsia="黑体"/>
          <w:b/>
          <w:sz w:val="28"/>
        </w:rPr>
        <w:t>第2天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25A5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5BB0D05">
            <w:pPr>
              <w:spacing w:after="0"/>
            </w:pPr>
            <w:r>
              <w:rPr>
                <w:rFonts w:ascii="宋体" w:hAnsi="宋体" w:eastAsia="宋体"/>
                <w:b/>
                <w:sz w:val="22"/>
              </w:rPr>
              <w:t>实习日期</w:t>
            </w:r>
          </w:p>
        </w:tc>
        <w:tc>
          <w:tcPr>
            <w:tcW w:w="1701" w:type="dxa"/>
            <w:vAlign w:val="center"/>
          </w:tcPr>
          <w:p w14:paraId="56A4EE11">
            <w:pPr>
              <w:spacing w:after="0"/>
            </w:pPr>
            <w:r>
              <w:rPr>
                <w:rFonts w:ascii="宋体" w:hAnsi="宋体" w:eastAsia="宋体"/>
                <w:b w:val="0"/>
                <w:sz w:val="22"/>
              </w:rPr>
              <w:t>2026年7月11日 星期六</w:t>
            </w:r>
          </w:p>
        </w:tc>
        <w:tc>
          <w:tcPr>
            <w:tcW w:w="1134" w:type="dxa"/>
            <w:vAlign w:val="center"/>
          </w:tcPr>
          <w:p w14:paraId="25364EE8">
            <w:pPr>
              <w:spacing w:after="0"/>
            </w:pPr>
            <w:r>
              <w:rPr>
                <w:rFonts w:ascii="宋体" w:hAnsi="宋体" w:eastAsia="宋体"/>
                <w:b/>
                <w:sz w:val="22"/>
              </w:rPr>
              <w:t>实习时间</w:t>
            </w:r>
          </w:p>
        </w:tc>
        <w:tc>
          <w:tcPr>
            <w:tcW w:w="1701" w:type="dxa"/>
            <w:vAlign w:val="center"/>
          </w:tcPr>
          <w:p w14:paraId="3150BCCA">
            <w:pPr>
              <w:spacing w:after="0"/>
            </w:pPr>
            <w:r>
              <w:rPr>
                <w:rFonts w:ascii="宋体" w:hAnsi="宋体" w:eastAsia="宋体"/>
                <w:b w:val="0"/>
                <w:sz w:val="22"/>
              </w:rPr>
              <w:t>8:00-14:50</w:t>
            </w:r>
          </w:p>
        </w:tc>
        <w:tc>
          <w:tcPr>
            <w:tcW w:w="1134" w:type="dxa"/>
            <w:vAlign w:val="center"/>
          </w:tcPr>
          <w:p w14:paraId="32E2C8DA">
            <w:pPr>
              <w:spacing w:after="0"/>
            </w:pPr>
            <w:r>
              <w:rPr>
                <w:rFonts w:ascii="宋体" w:hAnsi="宋体" w:eastAsia="宋体"/>
                <w:b/>
                <w:sz w:val="22"/>
              </w:rPr>
              <w:t>实习单位</w:t>
            </w:r>
          </w:p>
        </w:tc>
        <w:tc>
          <w:tcPr>
            <w:tcW w:w="2268" w:type="dxa"/>
            <w:vAlign w:val="center"/>
          </w:tcPr>
          <w:p w14:paraId="4A9EF8CA">
            <w:pPr>
              <w:spacing w:after="0"/>
            </w:pPr>
            <w:r>
              <w:rPr>
                <w:rFonts w:ascii="宋体" w:hAnsi="宋体" w:eastAsia="宋体"/>
                <w:b w:val="0"/>
                <w:sz w:val="22"/>
              </w:rPr>
              <w:t>四川华迪信息技术有限公司</w:t>
            </w:r>
          </w:p>
        </w:tc>
      </w:tr>
      <w:tr w14:paraId="0D0D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20A03FF3">
            <w:pPr>
              <w:spacing w:after="0"/>
            </w:pPr>
            <w:r>
              <w:rPr>
                <w:rFonts w:ascii="宋体" w:hAnsi="宋体" w:eastAsia="宋体"/>
                <w:b/>
                <w:sz w:val="22"/>
              </w:rPr>
              <w:t>实习内容</w:t>
            </w:r>
          </w:p>
        </w:tc>
      </w:tr>
      <w:tr w14:paraId="53A0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7FBE830A">
            <w:pPr>
              <w:spacing w:before="40" w:after="40" w:line="360" w:lineRule="auto"/>
              <w:ind w:firstLine="440"/>
            </w:pPr>
            <w:r>
              <w:rPr>
                <w:rFonts w:ascii="宋体" w:hAnsi="宋体" w:eastAsia="宋体"/>
                <w:sz w:val="22"/>
              </w:rPr>
              <w:t>今日全天进行ORM与MyBatis及MyBatisPlus软件编程的学习与实践。</w:t>
            </w:r>
          </w:p>
          <w:p w14:paraId="136C27A9">
            <w:pPr>
              <w:spacing w:before="40" w:after="40" w:line="360" w:lineRule="auto"/>
              <w:ind w:firstLine="440"/>
            </w:pPr>
            <w:r>
              <w:rPr>
                <w:rFonts w:ascii="宋体" w:hAnsi="宋体" w:eastAsia="宋体"/>
                <w:sz w:val="22"/>
              </w:rPr>
              <w:t>上午继续深入学习MyBatis框架，重点学习了Mapper的XML配置文件，包括属性配置、类型别名、类型处理器等核心配置项。学习了MyBatis SQL映射语句的编写，包括SELECT、INSERT、UPDATE、DELETE四种基本操作的映射方式。掌握了MyBatis的参数传递机制和resultMap结果映射的使用方法，通过动态SQL（if、choose、foreach、trim等标签）实现灵活的条件查询。</w:t>
            </w:r>
          </w:p>
          <w:p w14:paraId="70E432C9">
            <w:pPr>
              <w:spacing w:before="40" w:after="40" w:line="360" w:lineRule="auto"/>
              <w:ind w:firstLine="440"/>
            </w:pPr>
            <w:r>
              <w:rPr>
                <w:rFonts w:ascii="宋体" w:hAnsi="宋体" w:eastAsia="宋体"/>
                <w:sz w:val="22"/>
              </w:rPr>
              <w:t>下午转入MyBatisPlus的学习，MyBatisPlus作为MyBatis的增强工具，提供了通用CRUD操作、条件构造器、分页插件等便捷功能。通过实践掌握了BaseMapper接口的基本使用、LambdaQueryWrapper条件构造器的链式调用方式，以及MyBatisPlus自动代码生成功能的使用方法。</w:t>
            </w:r>
          </w:p>
        </w:tc>
      </w:tr>
      <w:tr w14:paraId="7A17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7EE0767C">
            <w:pPr>
              <w:spacing w:after="80"/>
            </w:pPr>
            <w:r>
              <w:rPr>
                <w:rFonts w:ascii="宋体" w:hAnsi="宋体" w:eastAsia="宋体"/>
                <w:b/>
                <w:sz w:val="22"/>
              </w:rPr>
              <w:t>收获与体会</w:t>
            </w:r>
          </w:p>
          <w:p w14:paraId="7BFE0B2D">
            <w:pPr>
              <w:spacing w:before="40" w:after="40" w:line="360" w:lineRule="auto"/>
              <w:ind w:firstLine="440"/>
            </w:pPr>
            <w:r>
              <w:rPr>
                <w:rFonts w:ascii="宋体" w:hAnsi="宋体" w:eastAsia="宋体"/>
                <w:sz w:val="22"/>
              </w:rPr>
              <w:t>今天的学习让我对持久层框架有了更加全面的认识。MyBatis的XML映射配置虽然较为繁琐，但提供了灵活的SQL控制能力；而MyBatisPlus在此基础上进行了大量简化，通过内置的通用方法大幅减少了样板代码的编写量。两者的对比学习让我理解了框架演进的思路——在保证灵活性的同时追求更高的开发效率。在实际项目中，应根据项目规模和复杂度合理选择使用MyBatis还是MyBatisPlus。</w:t>
            </w:r>
          </w:p>
        </w:tc>
      </w:tr>
    </w:tbl>
    <w:p w14:paraId="4FDBA3E3">
      <w:r>
        <w:br w:type="page"/>
      </w:r>
    </w:p>
    <w:p w14:paraId="0E85603F">
      <w:pPr>
        <w:spacing w:after="120"/>
        <w:jc w:val="left"/>
      </w:pPr>
      <w:r>
        <w:rPr>
          <w:rFonts w:ascii="黑体" w:hAnsi="黑体" w:eastAsia="黑体"/>
          <w:b/>
          <w:sz w:val="28"/>
        </w:rPr>
        <w:t>第3天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0614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03195C6">
            <w:pPr>
              <w:spacing w:after="0"/>
            </w:pPr>
            <w:r>
              <w:rPr>
                <w:rFonts w:ascii="宋体" w:hAnsi="宋体" w:eastAsia="宋体"/>
                <w:b/>
                <w:sz w:val="22"/>
              </w:rPr>
              <w:t>实习日期</w:t>
            </w:r>
          </w:p>
        </w:tc>
        <w:tc>
          <w:tcPr>
            <w:tcW w:w="1701" w:type="dxa"/>
            <w:vAlign w:val="center"/>
          </w:tcPr>
          <w:p w14:paraId="02A527F4">
            <w:pPr>
              <w:spacing w:after="0"/>
            </w:pPr>
            <w:r>
              <w:rPr>
                <w:rFonts w:ascii="宋体" w:hAnsi="宋体" w:eastAsia="宋体"/>
                <w:b w:val="0"/>
                <w:sz w:val="22"/>
              </w:rPr>
              <w:t>2026年7月12日 星期日</w:t>
            </w:r>
          </w:p>
        </w:tc>
        <w:tc>
          <w:tcPr>
            <w:tcW w:w="1134" w:type="dxa"/>
            <w:vAlign w:val="center"/>
          </w:tcPr>
          <w:p w14:paraId="4DC2E9F4">
            <w:pPr>
              <w:spacing w:after="0"/>
            </w:pPr>
            <w:r>
              <w:rPr>
                <w:rFonts w:ascii="宋体" w:hAnsi="宋体" w:eastAsia="宋体"/>
                <w:b/>
                <w:sz w:val="22"/>
              </w:rPr>
              <w:t>实习时间</w:t>
            </w:r>
          </w:p>
        </w:tc>
        <w:tc>
          <w:tcPr>
            <w:tcW w:w="1701" w:type="dxa"/>
            <w:vAlign w:val="center"/>
          </w:tcPr>
          <w:p w14:paraId="7D544BB2">
            <w:pPr>
              <w:spacing w:after="0"/>
            </w:pPr>
            <w:r>
              <w:rPr>
                <w:rFonts w:ascii="宋体" w:hAnsi="宋体" w:eastAsia="宋体"/>
                <w:b w:val="0"/>
                <w:sz w:val="22"/>
              </w:rPr>
              <w:t>8:00-14:50</w:t>
            </w:r>
          </w:p>
        </w:tc>
        <w:tc>
          <w:tcPr>
            <w:tcW w:w="1134" w:type="dxa"/>
            <w:vAlign w:val="center"/>
          </w:tcPr>
          <w:p w14:paraId="114FF9B0">
            <w:pPr>
              <w:spacing w:after="0"/>
            </w:pPr>
            <w:r>
              <w:rPr>
                <w:rFonts w:ascii="宋体" w:hAnsi="宋体" w:eastAsia="宋体"/>
                <w:b/>
                <w:sz w:val="22"/>
              </w:rPr>
              <w:t>实习单位</w:t>
            </w:r>
          </w:p>
        </w:tc>
        <w:tc>
          <w:tcPr>
            <w:tcW w:w="2268" w:type="dxa"/>
            <w:vAlign w:val="center"/>
          </w:tcPr>
          <w:p w14:paraId="54B5F2AE">
            <w:pPr>
              <w:spacing w:after="0"/>
            </w:pPr>
            <w:r>
              <w:rPr>
                <w:rFonts w:ascii="宋体" w:hAnsi="宋体" w:eastAsia="宋体"/>
                <w:b w:val="0"/>
                <w:sz w:val="22"/>
              </w:rPr>
              <w:t>四川华迪信息技术有限公司</w:t>
            </w:r>
          </w:p>
        </w:tc>
      </w:tr>
      <w:tr w14:paraId="3EBE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53B22B74">
            <w:pPr>
              <w:spacing w:after="0"/>
            </w:pPr>
            <w:r>
              <w:rPr>
                <w:rFonts w:ascii="宋体" w:hAnsi="宋体" w:eastAsia="宋体"/>
                <w:b/>
                <w:sz w:val="22"/>
              </w:rPr>
              <w:t>实习内容</w:t>
            </w:r>
          </w:p>
        </w:tc>
      </w:tr>
      <w:tr w14:paraId="394E0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5163B744">
            <w:pPr>
              <w:spacing w:before="40" w:after="40" w:line="360" w:lineRule="auto"/>
              <w:ind w:firstLine="440"/>
            </w:pPr>
            <w:r>
              <w:rPr>
                <w:rFonts w:ascii="宋体" w:hAnsi="宋体" w:eastAsia="宋体"/>
                <w:sz w:val="22"/>
              </w:rPr>
              <w:t>今日上午进行SpringBoot软件编程的学习，下午进行Vue框架编程的学习。</w:t>
            </w:r>
          </w:p>
          <w:p w14:paraId="58F5563F">
            <w:pPr>
              <w:spacing w:before="40" w:after="40" w:line="360" w:lineRule="auto"/>
              <w:ind w:firstLine="440"/>
            </w:pPr>
            <w:r>
              <w:rPr>
                <w:rFonts w:ascii="宋体" w:hAnsi="宋体" w:eastAsia="宋体"/>
                <w:sz w:val="22"/>
              </w:rPr>
              <w:t>上午学习了SpringBoot框架的核心内容，包括SpringBoot的自动配置原理、Starter依赖机制、application.yml配置文件的使用。掌握了SpringBoot控制器类（@RestController、@Controller）的编写方式，学习了URL映射（@RequestMapping、@GetMapping、@PostMapping等注解）的使用。通过实践掌握了请求数据的绑定、数据校验（@Valid注解）、数据转换与格式化等Web开发核心技术。了解了Spring IoC（控制反转）和DI（依赖注入）的基本概念，以及Spring AOP面向切面编程的应用场景。</w:t>
            </w:r>
          </w:p>
          <w:p w14:paraId="44721E09">
            <w:pPr>
              <w:spacing w:before="40" w:after="40" w:line="360" w:lineRule="auto"/>
              <w:ind w:firstLine="440"/>
            </w:pPr>
            <w:r>
              <w:rPr>
                <w:rFonts w:ascii="宋体" w:hAnsi="宋体" w:eastAsia="宋体"/>
                <w:sz w:val="22"/>
              </w:rPr>
              <w:t>下午开始学习Vue前端框架，学习了Vue的内部指令（v-bind、v-model、v-for、v-if、v-on等）、全局API、选项配置（data、methods、computed、watch等）。通过实例掌握了Vue组件化开发的基本模式，了解了实例生命周期和内置组件（transition、keep-alive等）的使用方法。</w:t>
            </w:r>
          </w:p>
        </w:tc>
      </w:tr>
      <w:tr w14:paraId="2615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45497228">
            <w:pPr>
              <w:spacing w:after="80"/>
            </w:pPr>
            <w:r>
              <w:rPr>
                <w:rFonts w:ascii="宋体" w:hAnsi="宋体" w:eastAsia="宋体"/>
                <w:b/>
                <w:sz w:val="22"/>
              </w:rPr>
              <w:t>收获与体会</w:t>
            </w:r>
          </w:p>
          <w:p w14:paraId="3FEC5120">
            <w:pPr>
              <w:spacing w:before="40" w:after="40" w:line="360" w:lineRule="auto"/>
              <w:ind w:firstLine="440"/>
            </w:pPr>
            <w:r>
              <w:rPr>
                <w:rFonts w:ascii="宋体" w:hAnsi="宋体" w:eastAsia="宋体"/>
                <w:sz w:val="22"/>
              </w:rPr>
              <w:t>今天分别学习了后端SpringBoot和前端Vue两大核心技术栈，对前后端分离的开发模式有了切身体会。SpringBoot的"约定优于配置"理念极大地简化了项目搭建过程，自动配置机制让开发者能够更专注于业务逻辑的实现。Vue框架的数据双向绑定和组件化开发模式让前端开发变得更加直观和高效。通过对比传统的前后端耦合开发模式，我深刻理解了现代Web应用中前后端分离架构的优势所在。</w:t>
            </w:r>
          </w:p>
        </w:tc>
      </w:tr>
    </w:tbl>
    <w:p w14:paraId="100046ED">
      <w:r>
        <w:br w:type="page"/>
      </w:r>
    </w:p>
    <w:p w14:paraId="670BCB65">
      <w:pPr>
        <w:spacing w:after="120"/>
        <w:jc w:val="left"/>
      </w:pPr>
      <w:r>
        <w:rPr>
          <w:rFonts w:ascii="黑体" w:hAnsi="黑体" w:eastAsia="黑体"/>
          <w:b/>
          <w:sz w:val="28"/>
        </w:rPr>
        <w:t>第4天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025E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310B884">
            <w:pPr>
              <w:spacing w:after="0"/>
            </w:pPr>
            <w:r>
              <w:rPr>
                <w:rFonts w:ascii="宋体" w:hAnsi="宋体" w:eastAsia="宋体"/>
                <w:b/>
                <w:sz w:val="22"/>
              </w:rPr>
              <w:t>实习日期</w:t>
            </w:r>
          </w:p>
        </w:tc>
        <w:tc>
          <w:tcPr>
            <w:tcW w:w="1701" w:type="dxa"/>
            <w:vAlign w:val="center"/>
          </w:tcPr>
          <w:p w14:paraId="0AABAC2D">
            <w:pPr>
              <w:spacing w:after="0"/>
            </w:pPr>
            <w:r>
              <w:rPr>
                <w:rFonts w:ascii="宋体" w:hAnsi="宋体" w:eastAsia="宋体"/>
                <w:b w:val="0"/>
                <w:sz w:val="22"/>
              </w:rPr>
              <w:t>2026年7月13日 星期一</w:t>
            </w:r>
          </w:p>
        </w:tc>
        <w:tc>
          <w:tcPr>
            <w:tcW w:w="1134" w:type="dxa"/>
            <w:vAlign w:val="center"/>
          </w:tcPr>
          <w:p w14:paraId="2070E607">
            <w:pPr>
              <w:spacing w:after="0"/>
            </w:pPr>
            <w:r>
              <w:rPr>
                <w:rFonts w:ascii="宋体" w:hAnsi="宋体" w:eastAsia="宋体"/>
                <w:b/>
                <w:sz w:val="22"/>
              </w:rPr>
              <w:t>实习时间</w:t>
            </w:r>
          </w:p>
        </w:tc>
        <w:tc>
          <w:tcPr>
            <w:tcW w:w="1701" w:type="dxa"/>
            <w:vAlign w:val="center"/>
          </w:tcPr>
          <w:p w14:paraId="06F314A9">
            <w:pPr>
              <w:spacing w:after="0"/>
            </w:pPr>
            <w:r>
              <w:rPr>
                <w:rFonts w:ascii="宋体" w:hAnsi="宋体" w:eastAsia="宋体"/>
                <w:b w:val="0"/>
                <w:sz w:val="22"/>
              </w:rPr>
              <w:t>15:00-21:50</w:t>
            </w:r>
          </w:p>
        </w:tc>
        <w:tc>
          <w:tcPr>
            <w:tcW w:w="1134" w:type="dxa"/>
            <w:vAlign w:val="center"/>
          </w:tcPr>
          <w:p w14:paraId="3BC13D5A">
            <w:pPr>
              <w:spacing w:after="0"/>
            </w:pPr>
            <w:r>
              <w:rPr>
                <w:rFonts w:ascii="宋体" w:hAnsi="宋体" w:eastAsia="宋体"/>
                <w:b/>
                <w:sz w:val="22"/>
              </w:rPr>
              <w:t>实习单位</w:t>
            </w:r>
          </w:p>
        </w:tc>
        <w:tc>
          <w:tcPr>
            <w:tcW w:w="2268" w:type="dxa"/>
            <w:vAlign w:val="center"/>
          </w:tcPr>
          <w:p w14:paraId="18613A2E">
            <w:pPr>
              <w:spacing w:after="0"/>
            </w:pPr>
            <w:r>
              <w:rPr>
                <w:rFonts w:ascii="宋体" w:hAnsi="宋体" w:eastAsia="宋体"/>
                <w:b w:val="0"/>
                <w:sz w:val="22"/>
              </w:rPr>
              <w:t>四川华迪信息技术有限公司</w:t>
            </w:r>
          </w:p>
        </w:tc>
      </w:tr>
      <w:tr w14:paraId="3663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11D462DA">
            <w:pPr>
              <w:spacing w:after="0"/>
            </w:pPr>
            <w:r>
              <w:rPr>
                <w:rFonts w:ascii="宋体" w:hAnsi="宋体" w:eastAsia="宋体"/>
                <w:b/>
                <w:sz w:val="22"/>
              </w:rPr>
              <w:t>实习内容</w:t>
            </w:r>
          </w:p>
        </w:tc>
      </w:tr>
      <w:tr w14:paraId="1F07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24861D44">
            <w:pPr>
              <w:spacing w:before="40" w:after="40" w:line="360" w:lineRule="auto"/>
              <w:ind w:firstLine="440"/>
            </w:pPr>
            <w:r>
              <w:rPr>
                <w:rFonts w:ascii="宋体" w:hAnsi="宋体" w:eastAsia="宋体"/>
                <w:sz w:val="22"/>
              </w:rPr>
              <w:t>今日下午和晚上进行Vue框架编程的深入学习以及SpringBoot与MyBatis的集成编程。</w:t>
            </w:r>
          </w:p>
          <w:p w14:paraId="02B935ED">
            <w:pPr>
              <w:spacing w:before="40" w:after="40" w:line="360" w:lineRule="auto"/>
              <w:ind w:firstLine="440"/>
            </w:pPr>
            <w:r>
              <w:rPr>
                <w:rFonts w:ascii="宋体" w:hAnsi="宋体" w:eastAsia="宋体"/>
                <w:sz w:val="22"/>
              </w:rPr>
              <w:t>前两节课继续深入学习Vue框架，掌握了Vue的路由管理（Vue Router）、状态管理（Vuex）等进阶功能，学习了axios库与后端API的对接方式。通过实践完成了一个简单的前端页面，实现了数据展示、表单提交、列表渲染等常见功能。</w:t>
            </w:r>
          </w:p>
          <w:p w14:paraId="1B3D3A95">
            <w:pPr>
              <w:spacing w:before="40" w:after="40" w:line="360" w:lineRule="auto"/>
              <w:ind w:firstLine="440"/>
            </w:pPr>
            <w:r>
              <w:rPr>
                <w:rFonts w:ascii="宋体" w:hAnsi="宋体" w:eastAsia="宋体"/>
                <w:sz w:val="22"/>
              </w:rPr>
              <w:t>后四节课开始进行SpringBoot框架整合MyBatis的集成编程实践。学习了SpringBoot与MyBatis的整合配置，包括数据源配置、Mapper扫描配置、事务管理配置等。通过SSM（Spring + SpringMVC + MyBatis）框架集成，实现了一个完整的后端服务，包括用户管理模块的增删改查功能。重点实践了Spring与MyBatisPlus的集成方式，利用MyBatisPlus提供的ServiceImpl和BaseMapper简化了Service层和Dao层的代码编写。</w:t>
            </w:r>
          </w:p>
        </w:tc>
      </w:tr>
      <w:tr w14:paraId="383C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0E1C4344">
            <w:pPr>
              <w:spacing w:after="80"/>
            </w:pPr>
            <w:r>
              <w:rPr>
                <w:rFonts w:ascii="宋体" w:hAnsi="宋体" w:eastAsia="宋体"/>
                <w:b/>
                <w:sz w:val="22"/>
              </w:rPr>
              <w:t>收获与体会</w:t>
            </w:r>
          </w:p>
          <w:p w14:paraId="0F41B5A9">
            <w:pPr>
              <w:spacing w:before="40" w:after="40" w:line="360" w:lineRule="auto"/>
              <w:ind w:firstLine="440"/>
            </w:pPr>
            <w:r>
              <w:rPr>
                <w:rFonts w:ascii="宋体" w:hAnsi="宋体" w:eastAsia="宋体"/>
                <w:sz w:val="22"/>
              </w:rPr>
              <w:t>今天的集成编程练习让我体会到了框架整合的重要性。单独的框架学习只是基础，真正的企业开发需要将多个框架有机结合，形成一个完整的技术解决方案。在SpringBoot整合MyBatis的过程中，我遇到了配置扫描路径、事务注解失效等问题，通过查阅资料和请教老师逐一解决，这个过程锻炼了我的问题排查能力。Vue前端与SpringBoot后端的联调让我初步体验了全栈开发的流程，对RESTful API的设计规范有了更深的理解。</w:t>
            </w:r>
          </w:p>
        </w:tc>
      </w:tr>
    </w:tbl>
    <w:p w14:paraId="1A2D66BF">
      <w:r>
        <w:br w:type="page"/>
      </w:r>
    </w:p>
    <w:p w14:paraId="225379ED">
      <w:pPr>
        <w:spacing w:after="120"/>
        <w:jc w:val="left"/>
      </w:pPr>
      <w:r>
        <w:rPr>
          <w:rFonts w:ascii="黑体" w:hAnsi="黑体" w:eastAsia="黑体"/>
          <w:b/>
          <w:sz w:val="28"/>
        </w:rPr>
        <w:t>第5天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0B75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74B7C3A">
            <w:pPr>
              <w:spacing w:after="0"/>
            </w:pPr>
            <w:r>
              <w:rPr>
                <w:rFonts w:ascii="宋体" w:hAnsi="宋体" w:eastAsia="宋体"/>
                <w:b/>
                <w:sz w:val="22"/>
              </w:rPr>
              <w:t>实习日期</w:t>
            </w:r>
          </w:p>
        </w:tc>
        <w:tc>
          <w:tcPr>
            <w:tcW w:w="1701" w:type="dxa"/>
            <w:vAlign w:val="center"/>
          </w:tcPr>
          <w:p w14:paraId="1B0B2519">
            <w:pPr>
              <w:spacing w:after="0"/>
            </w:pPr>
            <w:r>
              <w:rPr>
                <w:rFonts w:ascii="宋体" w:hAnsi="宋体" w:eastAsia="宋体"/>
                <w:b w:val="0"/>
                <w:sz w:val="22"/>
              </w:rPr>
              <w:t>2026年7月14日 星期二</w:t>
            </w:r>
          </w:p>
        </w:tc>
        <w:tc>
          <w:tcPr>
            <w:tcW w:w="1134" w:type="dxa"/>
            <w:vAlign w:val="center"/>
          </w:tcPr>
          <w:p w14:paraId="68466A39">
            <w:pPr>
              <w:spacing w:after="0"/>
            </w:pPr>
            <w:r>
              <w:rPr>
                <w:rFonts w:ascii="宋体" w:hAnsi="宋体" w:eastAsia="宋体"/>
                <w:b/>
                <w:sz w:val="22"/>
              </w:rPr>
              <w:t>实习时间</w:t>
            </w:r>
          </w:p>
        </w:tc>
        <w:tc>
          <w:tcPr>
            <w:tcW w:w="1701" w:type="dxa"/>
            <w:vAlign w:val="center"/>
          </w:tcPr>
          <w:p w14:paraId="702A3E0A">
            <w:pPr>
              <w:spacing w:after="0"/>
            </w:pPr>
            <w:r>
              <w:rPr>
                <w:rFonts w:ascii="宋体" w:hAnsi="宋体" w:eastAsia="宋体"/>
                <w:b w:val="0"/>
                <w:sz w:val="22"/>
              </w:rPr>
              <w:t>15:00-21:50</w:t>
            </w:r>
          </w:p>
        </w:tc>
        <w:tc>
          <w:tcPr>
            <w:tcW w:w="1134" w:type="dxa"/>
            <w:vAlign w:val="center"/>
          </w:tcPr>
          <w:p w14:paraId="1C74F11C">
            <w:pPr>
              <w:spacing w:after="0"/>
            </w:pPr>
            <w:r>
              <w:rPr>
                <w:rFonts w:ascii="宋体" w:hAnsi="宋体" w:eastAsia="宋体"/>
                <w:b/>
                <w:sz w:val="22"/>
              </w:rPr>
              <w:t>实习单位</w:t>
            </w:r>
          </w:p>
        </w:tc>
        <w:tc>
          <w:tcPr>
            <w:tcW w:w="2268" w:type="dxa"/>
            <w:vAlign w:val="center"/>
          </w:tcPr>
          <w:p w14:paraId="638A3C4D">
            <w:pPr>
              <w:spacing w:after="0"/>
            </w:pPr>
            <w:r>
              <w:rPr>
                <w:rFonts w:ascii="宋体" w:hAnsi="宋体" w:eastAsia="宋体"/>
                <w:b w:val="0"/>
                <w:sz w:val="22"/>
              </w:rPr>
              <w:t>四川华迪信息技术有限公司</w:t>
            </w:r>
          </w:p>
        </w:tc>
      </w:tr>
      <w:tr w14:paraId="46D1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70C69F78">
            <w:pPr>
              <w:spacing w:after="0"/>
            </w:pPr>
            <w:r>
              <w:rPr>
                <w:rFonts w:ascii="宋体" w:hAnsi="宋体" w:eastAsia="宋体"/>
                <w:b/>
                <w:sz w:val="22"/>
              </w:rPr>
              <w:t>实习内容</w:t>
            </w:r>
          </w:p>
        </w:tc>
      </w:tr>
      <w:tr w14:paraId="6A94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602AE27C">
            <w:pPr>
              <w:spacing w:before="40" w:after="40" w:line="360" w:lineRule="auto"/>
              <w:ind w:firstLine="440"/>
            </w:pPr>
            <w:r>
              <w:rPr>
                <w:rFonts w:ascii="宋体" w:hAnsi="宋体" w:eastAsia="宋体"/>
                <w:sz w:val="22"/>
              </w:rPr>
              <w:t>今日全天进行SpringBoot框架集成编程CRUD（创建、读取、更新、删除）的项目实践。</w:t>
            </w:r>
          </w:p>
          <w:p w14:paraId="261DCB27">
            <w:pPr>
              <w:spacing w:before="40" w:after="40" w:line="360" w:lineRule="auto"/>
              <w:ind w:firstLine="440"/>
            </w:pPr>
            <w:r>
              <w:rPr>
                <w:rFonts w:ascii="宋体" w:hAnsi="宋体" w:eastAsia="宋体"/>
                <w:sz w:val="22"/>
              </w:rPr>
              <w:t>通过一个完整的项目案例，实现了基于SpringBoot + MyBatisPlus + Vue的全栈CRUD应用。具体完成了以下工作：</w:t>
            </w:r>
          </w:p>
          <w:p w14:paraId="1F63EA23">
            <w:pPr>
              <w:spacing w:before="40" w:after="40" w:line="360" w:lineRule="auto"/>
              <w:ind w:firstLine="440"/>
            </w:pPr>
            <w:r>
              <w:rPr>
                <w:rFonts w:ascii="宋体" w:hAnsi="宋体" w:eastAsia="宋体"/>
                <w:sz w:val="22"/>
              </w:rPr>
              <w:t>1. 后端部分：使用SpringBoot搭建RESTful API服务，实现了实体类的定义、Mapper接口的编写、Service层业务逻辑的实现、Controller层接口的暴露。使用MyBatisPlus的通用CRUD方法简化数据访问层代码，配置了统一返回结果封装类和全局异常处理器。</w:t>
            </w:r>
          </w:p>
          <w:p w14:paraId="7BF81601">
            <w:pPr>
              <w:spacing w:before="40" w:after="40" w:line="360" w:lineRule="auto"/>
              <w:ind w:firstLine="440"/>
            </w:pPr>
            <w:r>
              <w:rPr>
                <w:rFonts w:ascii="宋体" w:hAnsi="宋体" w:eastAsia="宋体"/>
                <w:sz w:val="22"/>
              </w:rPr>
              <w:t>2. 前端部分：使用Vue框架搭建管理页面，实现了数据列表展示、新增/编辑表单、删除确认等交互功能。通过axios与后端API进行数据交互，使用Element UI组件库提升页面开发效率。</w:t>
            </w:r>
          </w:p>
          <w:p w14:paraId="31E8D99E">
            <w:pPr>
              <w:spacing w:before="40" w:after="40" w:line="360" w:lineRule="auto"/>
              <w:ind w:firstLine="440"/>
            </w:pPr>
            <w:r>
              <w:rPr>
                <w:rFonts w:ascii="宋体" w:hAnsi="宋体" w:eastAsia="宋体"/>
                <w:sz w:val="22"/>
              </w:rPr>
              <w:t>3. 前后端联调：配置跨域访问（CORS），完成前后端接口的联调测试，确保数据的正确传输和展示。</w:t>
            </w:r>
          </w:p>
        </w:tc>
      </w:tr>
      <w:tr w14:paraId="4A98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709C5E80">
            <w:pPr>
              <w:spacing w:after="80"/>
            </w:pPr>
            <w:r>
              <w:rPr>
                <w:rFonts w:ascii="宋体" w:hAnsi="宋体" w:eastAsia="宋体"/>
                <w:b/>
                <w:sz w:val="22"/>
              </w:rPr>
              <w:t>收获与体会</w:t>
            </w:r>
          </w:p>
          <w:p w14:paraId="412D021D">
            <w:pPr>
              <w:spacing w:before="40" w:after="40" w:line="360" w:lineRule="auto"/>
              <w:ind w:firstLine="440"/>
            </w:pPr>
            <w:r>
              <w:rPr>
                <w:rFonts w:ascii="宋体" w:hAnsi="宋体" w:eastAsia="宋体"/>
                <w:sz w:val="22"/>
              </w:rPr>
              <w:t>今天的CRUD项目实践是前几天学习内容的一次综合性检验。通过从零搭建一个完整的全栈应用，我将SpringBoot、MyBatisPlus、Vue三个技术栈有机地整合在一起，体验了企业级项目开发的基本流程。在实践过程中，我认识到了代码规范性的重要性，包括命名规范、分层架构、统一响应格式等。同时，前后端联调中遇到的跨域问题也让我对HTTP协议和浏览器安全策略有了更深入的认识。这次实践为第二阶段的项目实训奠定了坚实的技术基础。</w:t>
            </w:r>
          </w:p>
        </w:tc>
      </w:tr>
    </w:tbl>
    <w:p w14:paraId="62B82CA9">
      <w:r>
        <w:br w:type="page"/>
      </w:r>
    </w:p>
    <w:p w14:paraId="6279EE3B">
      <w:pPr>
        <w:spacing w:after="120"/>
        <w:jc w:val="left"/>
      </w:pPr>
      <w:r>
        <w:rPr>
          <w:rFonts w:ascii="黑体" w:hAnsi="黑体" w:eastAsia="黑体"/>
          <w:b/>
          <w:sz w:val="28"/>
        </w:rPr>
        <w:t>第6天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1D03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8B889A9">
            <w:pPr>
              <w:spacing w:after="0"/>
            </w:pPr>
            <w:r>
              <w:rPr>
                <w:rFonts w:ascii="宋体" w:hAnsi="宋体" w:eastAsia="宋体"/>
                <w:b/>
                <w:sz w:val="22"/>
              </w:rPr>
              <w:t>实习日期</w:t>
            </w:r>
          </w:p>
        </w:tc>
        <w:tc>
          <w:tcPr>
            <w:tcW w:w="1701" w:type="dxa"/>
            <w:vAlign w:val="center"/>
          </w:tcPr>
          <w:p w14:paraId="51360AE3">
            <w:pPr>
              <w:spacing w:after="0"/>
            </w:pPr>
            <w:r>
              <w:rPr>
                <w:rFonts w:ascii="宋体" w:hAnsi="宋体" w:eastAsia="宋体"/>
                <w:b w:val="0"/>
                <w:sz w:val="22"/>
              </w:rPr>
              <w:t>2026年7月15日 星期三</w:t>
            </w:r>
          </w:p>
        </w:tc>
        <w:tc>
          <w:tcPr>
            <w:tcW w:w="1134" w:type="dxa"/>
            <w:vAlign w:val="center"/>
          </w:tcPr>
          <w:p w14:paraId="4F994CE4">
            <w:pPr>
              <w:spacing w:after="0"/>
            </w:pPr>
            <w:r>
              <w:rPr>
                <w:rFonts w:ascii="宋体" w:hAnsi="宋体" w:eastAsia="宋体"/>
                <w:b/>
                <w:sz w:val="22"/>
              </w:rPr>
              <w:t>实习时间</w:t>
            </w:r>
          </w:p>
        </w:tc>
        <w:tc>
          <w:tcPr>
            <w:tcW w:w="1701" w:type="dxa"/>
            <w:vAlign w:val="center"/>
          </w:tcPr>
          <w:p w14:paraId="153AD93A">
            <w:pPr>
              <w:spacing w:after="0"/>
            </w:pPr>
            <w:r>
              <w:rPr>
                <w:rFonts w:ascii="宋体" w:hAnsi="宋体" w:eastAsia="宋体"/>
                <w:b w:val="0"/>
                <w:sz w:val="22"/>
              </w:rPr>
              <w:t>15:00-21:50</w:t>
            </w:r>
          </w:p>
        </w:tc>
        <w:tc>
          <w:tcPr>
            <w:tcW w:w="1134" w:type="dxa"/>
            <w:vAlign w:val="center"/>
          </w:tcPr>
          <w:p w14:paraId="4262708E">
            <w:pPr>
              <w:spacing w:after="0"/>
            </w:pPr>
            <w:r>
              <w:rPr>
                <w:rFonts w:ascii="宋体" w:hAnsi="宋体" w:eastAsia="宋体"/>
                <w:b/>
                <w:sz w:val="22"/>
              </w:rPr>
              <w:t>实习单位</w:t>
            </w:r>
          </w:p>
        </w:tc>
        <w:tc>
          <w:tcPr>
            <w:tcW w:w="2268" w:type="dxa"/>
            <w:vAlign w:val="center"/>
          </w:tcPr>
          <w:p w14:paraId="1D6D46CE">
            <w:pPr>
              <w:spacing w:after="0"/>
            </w:pPr>
            <w:r>
              <w:rPr>
                <w:rFonts w:ascii="宋体" w:hAnsi="宋体" w:eastAsia="宋体"/>
                <w:b w:val="0"/>
                <w:sz w:val="22"/>
              </w:rPr>
              <w:t>四川华迪信息技术有限公司</w:t>
            </w:r>
          </w:p>
        </w:tc>
      </w:tr>
      <w:tr w14:paraId="53730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1A6F1C0F">
            <w:pPr>
              <w:spacing w:after="0"/>
            </w:pPr>
            <w:r>
              <w:rPr>
                <w:rFonts w:ascii="宋体" w:hAnsi="宋体" w:eastAsia="宋体"/>
                <w:b/>
                <w:sz w:val="22"/>
              </w:rPr>
              <w:t>实习内容</w:t>
            </w:r>
          </w:p>
        </w:tc>
      </w:tr>
      <w:tr w14:paraId="773B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66FD5154">
            <w:pPr>
              <w:spacing w:before="40" w:after="40" w:line="360" w:lineRule="auto"/>
              <w:ind w:firstLine="440"/>
            </w:pPr>
            <w:r>
              <w:rPr>
                <w:rFonts w:ascii="宋体" w:hAnsi="宋体" w:eastAsia="宋体"/>
                <w:sz w:val="22"/>
              </w:rPr>
              <w:t>今日进入第二阶段——职业岗位综合应用，主要学习SpringAI框架及其应用。</w:t>
            </w:r>
          </w:p>
          <w:p w14:paraId="6D715C92">
            <w:pPr>
              <w:spacing w:before="40" w:after="40" w:line="360" w:lineRule="auto"/>
              <w:ind w:firstLine="440"/>
            </w:pPr>
            <w:r>
              <w:rPr>
                <w:rFonts w:ascii="宋体" w:hAnsi="宋体" w:eastAsia="宋体"/>
                <w:sz w:val="22"/>
              </w:rPr>
              <w:t>首先学习了SpringAI的配置文件，了解了如何在SpringBoot项目中集成SpringAI框架，配置AI模型的API密钥、基础URL等参数。学习了SpringAI的核心模块：</w:t>
            </w:r>
          </w:p>
          <w:p w14:paraId="39FC2998">
            <w:pPr>
              <w:spacing w:before="40" w:after="40" w:line="360" w:lineRule="auto"/>
              <w:ind w:firstLine="440"/>
            </w:pPr>
            <w:r>
              <w:rPr>
                <w:rFonts w:ascii="宋体" w:hAnsi="宋体" w:eastAsia="宋体"/>
                <w:sz w:val="22"/>
              </w:rPr>
              <w:t>1. LanguageModel（语言模型）：学习了文本生成接口的使用，掌握了如何通过SpringAI调用大语言模型进行文本生成任务，包括设置温度（temperature）、最大生成长度等模型参数。</w:t>
            </w:r>
          </w:p>
          <w:p w14:paraId="47E34149">
            <w:pPr>
              <w:spacing w:before="40" w:after="40" w:line="360" w:lineRule="auto"/>
              <w:ind w:firstLine="440"/>
            </w:pPr>
            <w:r>
              <w:rPr>
                <w:rFonts w:ascii="宋体" w:hAnsi="宋体" w:eastAsia="宋体"/>
                <w:sz w:val="22"/>
              </w:rPr>
              <w:t>2. ChatModel（对话模型）：学习对话模型专属接口，了解了多轮对话的实现方式，掌握了消息类型（系统消息、用户消息、助手消息）的区分和使用。</w:t>
            </w:r>
          </w:p>
          <w:p w14:paraId="75ADC280">
            <w:pPr>
              <w:spacing w:before="40" w:after="40" w:line="360" w:lineRule="auto"/>
              <w:ind w:firstLine="440"/>
            </w:pPr>
            <w:r>
              <w:rPr>
                <w:rFonts w:ascii="宋体" w:hAnsi="宋体" w:eastAsia="宋体"/>
                <w:sz w:val="22"/>
              </w:rPr>
              <w:t>3. EmbeddingModel（嵌入模型）：学习嵌入模型接口，了解了文本向量化表示的原理，掌握了如何利用嵌入模型实现语义搜索、文本相似度计算等功能。</w:t>
            </w:r>
          </w:p>
          <w:p w14:paraId="703EC757">
            <w:pPr>
              <w:spacing w:before="40" w:after="40" w:line="360" w:lineRule="auto"/>
              <w:ind w:firstLine="440"/>
            </w:pPr>
            <w:r>
              <w:rPr>
                <w:rFonts w:ascii="宋体" w:hAnsi="宋体" w:eastAsia="宋体"/>
                <w:sz w:val="22"/>
              </w:rPr>
              <w:t>4. 图文生成：学习了多模态AI能力的应用，包括图像描述生成、图文理解等功能。</w:t>
            </w:r>
          </w:p>
          <w:p w14:paraId="08BBF29A">
            <w:pPr>
              <w:spacing w:before="40" w:after="40" w:line="360" w:lineRule="auto"/>
              <w:ind w:firstLine="440"/>
            </w:pPr>
            <w:r>
              <w:rPr>
                <w:rFonts w:ascii="宋体" w:hAnsi="宋体" w:eastAsia="宋体"/>
                <w:sz w:val="22"/>
              </w:rPr>
              <w:t>5. 集成Spring Boot框架：将SpringAI与SpringBoot框架进行整合，构建了包含AI能力的Web应用接口。</w:t>
            </w:r>
          </w:p>
        </w:tc>
      </w:tr>
      <w:tr w14:paraId="5527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50D0EF6D">
            <w:pPr>
              <w:spacing w:after="80"/>
            </w:pPr>
            <w:r>
              <w:rPr>
                <w:rFonts w:ascii="宋体" w:hAnsi="宋体" w:eastAsia="宋体"/>
                <w:b/>
                <w:sz w:val="22"/>
              </w:rPr>
              <w:t>收获与体会</w:t>
            </w:r>
          </w:p>
          <w:p w14:paraId="7154043A">
            <w:pPr>
              <w:spacing w:before="40" w:after="40" w:line="360" w:lineRule="auto"/>
              <w:ind w:firstLine="440"/>
            </w:pPr>
            <w:r>
              <w:rPr>
                <w:rFonts w:ascii="宋体" w:hAnsi="宋体" w:eastAsia="宋体"/>
                <w:sz w:val="22"/>
              </w:rPr>
              <w:t>SpringAI的学习让我对人工智能与后端开发的融合有了全新的认识。传统的后端开发主要关注数据的存储和处理，而引入AI能力后，系统可以实现智能问答、内容生成、语义分析等高级功能。在实际项目中，AI能力的集成需要考虑API调用的成本、响应延迟、错误处理等因素。通过今天的学习，我认识到作为后端开发工程师，不仅要掌握传统的开发技术，还需要了解和运用AI技术，这是行业发展的必然趋势。</w:t>
            </w:r>
          </w:p>
        </w:tc>
      </w:tr>
    </w:tbl>
    <w:p w14:paraId="2BC68CDC">
      <w:r>
        <w:br w:type="page"/>
      </w:r>
    </w:p>
    <w:p w14:paraId="4E60A678">
      <w:pPr>
        <w:spacing w:after="120"/>
        <w:jc w:val="left"/>
      </w:pPr>
      <w:r>
        <w:rPr>
          <w:rFonts w:ascii="黑体" w:hAnsi="黑体" w:eastAsia="黑体"/>
          <w:b/>
          <w:sz w:val="28"/>
        </w:rPr>
        <w:t>第7天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60D6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CB493CD">
            <w:pPr>
              <w:spacing w:after="0"/>
            </w:pPr>
            <w:r>
              <w:rPr>
                <w:rFonts w:ascii="宋体" w:hAnsi="宋体" w:eastAsia="宋体"/>
                <w:b/>
                <w:sz w:val="22"/>
              </w:rPr>
              <w:t>实习日期</w:t>
            </w:r>
          </w:p>
        </w:tc>
        <w:tc>
          <w:tcPr>
            <w:tcW w:w="1701" w:type="dxa"/>
            <w:vAlign w:val="center"/>
          </w:tcPr>
          <w:p w14:paraId="032D36BD">
            <w:pPr>
              <w:spacing w:after="0"/>
            </w:pPr>
            <w:r>
              <w:rPr>
                <w:rFonts w:ascii="宋体" w:hAnsi="宋体" w:eastAsia="宋体"/>
                <w:b w:val="0"/>
                <w:sz w:val="22"/>
              </w:rPr>
              <w:t>2026年7月16日 星期四</w:t>
            </w:r>
          </w:p>
        </w:tc>
        <w:tc>
          <w:tcPr>
            <w:tcW w:w="1134" w:type="dxa"/>
            <w:vAlign w:val="center"/>
          </w:tcPr>
          <w:p w14:paraId="45598A6C">
            <w:pPr>
              <w:spacing w:after="0"/>
            </w:pPr>
            <w:r>
              <w:rPr>
                <w:rFonts w:ascii="宋体" w:hAnsi="宋体" w:eastAsia="宋体"/>
                <w:b/>
                <w:sz w:val="22"/>
              </w:rPr>
              <w:t>实习时间</w:t>
            </w:r>
          </w:p>
        </w:tc>
        <w:tc>
          <w:tcPr>
            <w:tcW w:w="1701" w:type="dxa"/>
            <w:vAlign w:val="center"/>
          </w:tcPr>
          <w:p w14:paraId="07479E58">
            <w:pPr>
              <w:spacing w:after="0"/>
            </w:pPr>
            <w:r>
              <w:rPr>
                <w:rFonts w:ascii="宋体" w:hAnsi="宋体" w:eastAsia="宋体"/>
                <w:b w:val="0"/>
                <w:sz w:val="22"/>
              </w:rPr>
              <w:t>15:00-21:50</w:t>
            </w:r>
          </w:p>
        </w:tc>
        <w:tc>
          <w:tcPr>
            <w:tcW w:w="1134" w:type="dxa"/>
            <w:vAlign w:val="center"/>
          </w:tcPr>
          <w:p w14:paraId="50ACBF4C">
            <w:pPr>
              <w:spacing w:after="0"/>
            </w:pPr>
            <w:r>
              <w:rPr>
                <w:rFonts w:ascii="宋体" w:hAnsi="宋体" w:eastAsia="宋体"/>
                <w:b/>
                <w:sz w:val="22"/>
              </w:rPr>
              <w:t>实习单位</w:t>
            </w:r>
          </w:p>
        </w:tc>
        <w:tc>
          <w:tcPr>
            <w:tcW w:w="2268" w:type="dxa"/>
            <w:vAlign w:val="center"/>
          </w:tcPr>
          <w:p w14:paraId="1CCC6F1B">
            <w:pPr>
              <w:spacing w:after="0"/>
            </w:pPr>
            <w:r>
              <w:rPr>
                <w:rFonts w:ascii="宋体" w:hAnsi="宋体" w:eastAsia="宋体"/>
                <w:b w:val="0"/>
                <w:sz w:val="22"/>
              </w:rPr>
              <w:t>四川华迪信息技术有限公司</w:t>
            </w:r>
          </w:p>
        </w:tc>
      </w:tr>
      <w:tr w14:paraId="74FC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5DD0E52B">
            <w:pPr>
              <w:spacing w:after="0"/>
            </w:pPr>
            <w:r>
              <w:rPr>
                <w:rFonts w:ascii="宋体" w:hAnsi="宋体" w:eastAsia="宋体"/>
                <w:b/>
                <w:sz w:val="22"/>
              </w:rPr>
              <w:t>实习内容</w:t>
            </w:r>
          </w:p>
        </w:tc>
      </w:tr>
      <w:tr w14:paraId="3FF0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20928C6E">
            <w:pPr>
              <w:spacing w:before="40" w:after="40" w:line="360" w:lineRule="auto"/>
              <w:ind w:firstLine="440"/>
            </w:pPr>
            <w:r>
              <w:rPr>
                <w:rFonts w:ascii="宋体" w:hAnsi="宋体" w:eastAsia="宋体"/>
                <w:sz w:val="22"/>
              </w:rPr>
              <w:t>今日学习软件工程方法论和项目管理相关知识。</w:t>
            </w:r>
          </w:p>
          <w:p w14:paraId="1E1F4028">
            <w:pPr>
              <w:spacing w:before="40" w:after="40" w:line="360" w:lineRule="auto"/>
              <w:ind w:firstLine="440"/>
            </w:pPr>
            <w:r>
              <w:rPr>
                <w:rFonts w:ascii="宋体" w:hAnsi="宋体" w:eastAsia="宋体"/>
                <w:sz w:val="22"/>
              </w:rPr>
              <w:t>1. RUP统一软件开发过程：学习了RUP模型的四个阶段（先启、精化、构建、产品化）和九个核心工作流，理解了迭代式开发的思想。RUP强调以架构为中心、用例驱动的开发方式，每个阶段都有明确的里程碑和评审标准。</w:t>
            </w:r>
          </w:p>
          <w:p w14:paraId="38036285">
            <w:pPr>
              <w:spacing w:before="40" w:after="40" w:line="360" w:lineRule="auto"/>
              <w:ind w:firstLine="440"/>
            </w:pPr>
            <w:r>
              <w:rPr>
                <w:rFonts w:ascii="宋体" w:hAnsi="宋体" w:eastAsia="宋体"/>
                <w:sz w:val="22"/>
              </w:rPr>
              <w:t>2. CMMI3规范：学习了CMMI（能力成熟度模型集成）的主要过程域，包括需求管理、项目计划、配置管理、质量保证等。了解了CMMI从1级到5级的成熟度演进路径。</w:t>
            </w:r>
          </w:p>
          <w:p w14:paraId="1E113DD5">
            <w:pPr>
              <w:spacing w:before="40" w:after="40" w:line="360" w:lineRule="auto"/>
              <w:ind w:firstLine="440"/>
            </w:pPr>
            <w:r>
              <w:rPr>
                <w:rFonts w:ascii="宋体" w:hAnsi="宋体" w:eastAsia="宋体"/>
                <w:sz w:val="22"/>
              </w:rPr>
              <w:t>3. 软件项目计划：学习了制定项目计划的方法和流程，包括任务分解（WBS）、工时估算、进度安排等。使用Microsoft Project工具制作了甘特图，直观地展示项目的进度计划。</w:t>
            </w:r>
          </w:p>
          <w:p w14:paraId="1249DD5E">
            <w:pPr>
              <w:spacing w:before="40" w:after="40" w:line="360" w:lineRule="auto"/>
              <w:ind w:firstLine="440"/>
            </w:pPr>
            <w:r>
              <w:rPr>
                <w:rFonts w:ascii="宋体" w:hAnsi="宋体" w:eastAsia="宋体"/>
                <w:sz w:val="22"/>
              </w:rPr>
              <w:t>4. 配置管理：学习了配置管理的基本概念，包括版本控制、变更控制、基线管理等。掌握了Git的基本使用方法，包括仓库初始化、分支管理、提交与合并等操作。</w:t>
            </w:r>
          </w:p>
          <w:p w14:paraId="0CA3B2BA">
            <w:pPr>
              <w:spacing w:before="40" w:after="40" w:line="360" w:lineRule="auto"/>
              <w:ind w:firstLine="440"/>
            </w:pPr>
            <w:r>
              <w:rPr>
                <w:rFonts w:ascii="宋体" w:hAnsi="宋体" w:eastAsia="宋体"/>
                <w:sz w:val="22"/>
              </w:rPr>
              <w:t>5. 用例建模：学习了UML用例图的绘制方法，掌握了主角（Actor）和用例的识别与分析技巧。</w:t>
            </w:r>
          </w:p>
          <w:p w14:paraId="3AF17A46">
            <w:pPr>
              <w:spacing w:before="40" w:after="40" w:line="360" w:lineRule="auto"/>
              <w:ind w:firstLine="440"/>
            </w:pPr>
            <w:r>
              <w:rPr>
                <w:rFonts w:ascii="宋体" w:hAnsi="宋体" w:eastAsia="宋体"/>
                <w:sz w:val="22"/>
              </w:rPr>
              <w:t>6. 分析设计模型：学习了面向对象分析的基本方法，包括类的识别、关系建模等。</w:t>
            </w:r>
          </w:p>
        </w:tc>
      </w:tr>
      <w:tr w14:paraId="4DE3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2B27B074">
            <w:pPr>
              <w:spacing w:after="80"/>
            </w:pPr>
            <w:r>
              <w:rPr>
                <w:rFonts w:ascii="宋体" w:hAnsi="宋体" w:eastAsia="宋体"/>
                <w:b/>
                <w:sz w:val="22"/>
              </w:rPr>
              <w:t>收获与体会</w:t>
            </w:r>
          </w:p>
          <w:p w14:paraId="200E2109">
            <w:pPr>
              <w:spacing w:before="40" w:after="40" w:line="360" w:lineRule="auto"/>
              <w:ind w:firstLine="440"/>
            </w:pPr>
            <w:r>
              <w:rPr>
                <w:rFonts w:ascii="宋体" w:hAnsi="宋体" w:eastAsia="宋体"/>
                <w:sz w:val="22"/>
              </w:rPr>
              <w:t>今天的软件工程知识学习让我认识到，技术开发不仅仅是编码实现，更重要的是系统化的工程方法论。RUP的迭代开发理念和CMMI的过程管理规范为企业级项目提供了科学的管理体系。在实际开发中，良好的项目计划和配置管理是保障项目成功的关键因素。Git作为版本控制工具，在团队协作开发中发挥着不可替代的作用。这些知识将在我后续的项目实训中发挥重要的指导作用。</w:t>
            </w:r>
          </w:p>
        </w:tc>
      </w:tr>
    </w:tbl>
    <w:p w14:paraId="753D1C80">
      <w:r>
        <w:br w:type="page"/>
      </w:r>
    </w:p>
    <w:p w14:paraId="48463BD2">
      <w:pPr>
        <w:spacing w:after="120"/>
        <w:jc w:val="left"/>
      </w:pPr>
      <w:r>
        <w:rPr>
          <w:rFonts w:ascii="黑体" w:hAnsi="黑体" w:eastAsia="黑体"/>
          <w:b/>
          <w:sz w:val="28"/>
        </w:rPr>
        <w:t>第8天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3C1C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067DDC1">
            <w:pPr>
              <w:spacing w:after="0"/>
            </w:pPr>
            <w:r>
              <w:rPr>
                <w:rFonts w:ascii="宋体" w:hAnsi="宋体" w:eastAsia="宋体"/>
                <w:b/>
                <w:sz w:val="22"/>
              </w:rPr>
              <w:t>实习日期</w:t>
            </w:r>
          </w:p>
        </w:tc>
        <w:tc>
          <w:tcPr>
            <w:tcW w:w="1701" w:type="dxa"/>
            <w:vAlign w:val="center"/>
          </w:tcPr>
          <w:p w14:paraId="289603FF">
            <w:pPr>
              <w:spacing w:after="0"/>
            </w:pPr>
            <w:r>
              <w:rPr>
                <w:rFonts w:ascii="宋体" w:hAnsi="宋体" w:eastAsia="宋体"/>
                <w:b w:val="0"/>
                <w:sz w:val="22"/>
              </w:rPr>
              <w:t>2026年7月17日 星期五</w:t>
            </w:r>
          </w:p>
        </w:tc>
        <w:tc>
          <w:tcPr>
            <w:tcW w:w="1134" w:type="dxa"/>
            <w:vAlign w:val="center"/>
          </w:tcPr>
          <w:p w14:paraId="434F8B7D">
            <w:pPr>
              <w:spacing w:after="0"/>
            </w:pPr>
            <w:r>
              <w:rPr>
                <w:rFonts w:ascii="宋体" w:hAnsi="宋体" w:eastAsia="宋体"/>
                <w:b/>
                <w:sz w:val="22"/>
              </w:rPr>
              <w:t>实习时间</w:t>
            </w:r>
          </w:p>
        </w:tc>
        <w:tc>
          <w:tcPr>
            <w:tcW w:w="1701" w:type="dxa"/>
            <w:vAlign w:val="center"/>
          </w:tcPr>
          <w:p w14:paraId="0BBE9068">
            <w:pPr>
              <w:spacing w:after="0"/>
            </w:pPr>
            <w:r>
              <w:rPr>
                <w:rFonts w:ascii="宋体" w:hAnsi="宋体" w:eastAsia="宋体"/>
                <w:b w:val="0"/>
                <w:sz w:val="22"/>
              </w:rPr>
              <w:t>9:00-16:50</w:t>
            </w:r>
          </w:p>
        </w:tc>
        <w:tc>
          <w:tcPr>
            <w:tcW w:w="1134" w:type="dxa"/>
            <w:vAlign w:val="center"/>
          </w:tcPr>
          <w:p w14:paraId="7E5CB40F">
            <w:pPr>
              <w:spacing w:after="0"/>
            </w:pPr>
            <w:r>
              <w:rPr>
                <w:rFonts w:ascii="宋体" w:hAnsi="宋体" w:eastAsia="宋体"/>
                <w:b/>
                <w:sz w:val="22"/>
              </w:rPr>
              <w:t>实习单位</w:t>
            </w:r>
          </w:p>
        </w:tc>
        <w:tc>
          <w:tcPr>
            <w:tcW w:w="2268" w:type="dxa"/>
            <w:vAlign w:val="center"/>
          </w:tcPr>
          <w:p w14:paraId="067C2A49">
            <w:pPr>
              <w:spacing w:after="0"/>
            </w:pPr>
            <w:r>
              <w:rPr>
                <w:rFonts w:ascii="宋体" w:hAnsi="宋体" w:eastAsia="宋体"/>
                <w:b w:val="0"/>
                <w:sz w:val="22"/>
              </w:rPr>
              <w:t>四川华迪信息技术有限公司</w:t>
            </w:r>
          </w:p>
        </w:tc>
      </w:tr>
      <w:tr w14:paraId="5156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565E0707">
            <w:pPr>
              <w:spacing w:after="0"/>
            </w:pPr>
            <w:r>
              <w:rPr>
                <w:rFonts w:ascii="宋体" w:hAnsi="宋体" w:eastAsia="宋体"/>
                <w:b/>
                <w:sz w:val="22"/>
              </w:rPr>
              <w:t>实习内容</w:t>
            </w:r>
          </w:p>
        </w:tc>
      </w:tr>
      <w:tr w14:paraId="240A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35020EA8">
            <w:pPr>
              <w:spacing w:before="40" w:after="40" w:line="360" w:lineRule="auto"/>
              <w:ind w:firstLine="440"/>
            </w:pPr>
            <w:r>
              <w:rPr>
                <w:rFonts w:ascii="宋体" w:hAnsi="宋体" w:eastAsia="宋体"/>
                <w:sz w:val="22"/>
              </w:rPr>
              <w:t>今日主要进行数据建模、软件测试、界面原型设计的学习以及项目启动工作。</w:t>
            </w:r>
          </w:p>
          <w:p w14:paraId="0CB5978B">
            <w:pPr>
              <w:spacing w:before="40" w:after="40" w:line="360" w:lineRule="auto"/>
              <w:ind w:firstLine="440"/>
            </w:pPr>
            <w:r>
              <w:rPr>
                <w:rFonts w:ascii="宋体" w:hAnsi="宋体" w:eastAsia="宋体"/>
                <w:sz w:val="22"/>
              </w:rPr>
              <w:t>上午：</w:t>
            </w:r>
          </w:p>
          <w:p w14:paraId="0A3EBC18">
            <w:pPr>
              <w:spacing w:before="40" w:after="40" w:line="360" w:lineRule="auto"/>
              <w:ind w:firstLine="440"/>
            </w:pPr>
            <w:r>
              <w:rPr>
                <w:rFonts w:ascii="宋体" w:hAnsi="宋体" w:eastAsia="宋体"/>
                <w:sz w:val="22"/>
              </w:rPr>
              <w:t>1. 数据建模：学习了MySQL数据库设计的基本方法，使用PowerDesigner工具进行概念数据模型（CDM）和物理数据模型（PDM）的设计。掌握了实体识别、关系分析、范式化设计等数据库设计核心技能。</w:t>
            </w:r>
          </w:p>
          <w:p w14:paraId="1BCEDE65">
            <w:pPr>
              <w:spacing w:before="40" w:after="40" w:line="360" w:lineRule="auto"/>
              <w:ind w:firstLine="440"/>
            </w:pPr>
            <w:r>
              <w:rPr>
                <w:rFonts w:ascii="宋体" w:hAnsi="宋体" w:eastAsia="宋体"/>
                <w:sz w:val="22"/>
              </w:rPr>
              <w:t>2. 软件测试：学习了软件测试的基本概念和分类，包括单元测试、集成测试、系统测试、验收测试等。了解了基于CMMI的软件测试流程，学习了测试计划的编写和测试用例的设计方法（等价类划分、边界值分析等）。</w:t>
            </w:r>
          </w:p>
          <w:p w14:paraId="0A9E6F5A">
            <w:pPr>
              <w:spacing w:before="40" w:after="40" w:line="360" w:lineRule="auto"/>
              <w:ind w:firstLine="440"/>
            </w:pPr>
            <w:r>
              <w:rPr>
                <w:rFonts w:ascii="宋体" w:hAnsi="宋体" w:eastAsia="宋体"/>
                <w:sz w:val="22"/>
              </w:rPr>
              <w:t>3. 界面原型：学习了使用Axure RP工具进行界面原型设计，了解了用户体验设计的基本原则。</w:t>
            </w:r>
          </w:p>
          <w:p w14:paraId="5F25E77E">
            <w:pPr>
              <w:spacing w:before="40" w:after="40" w:line="360" w:lineRule="auto"/>
              <w:ind w:firstLine="440"/>
            </w:pPr>
            <w:r>
              <w:rPr>
                <w:rFonts w:ascii="宋体" w:hAnsi="宋体" w:eastAsia="宋体"/>
                <w:sz w:val="22"/>
              </w:rPr>
              <w:t>下午：</w:t>
            </w:r>
          </w:p>
          <w:p w14:paraId="7E374AB3">
            <w:pPr>
              <w:spacing w:before="40" w:after="40" w:line="360" w:lineRule="auto"/>
              <w:ind w:firstLine="440"/>
            </w:pPr>
            <w:r>
              <w:rPr>
                <w:rFonts w:ascii="宋体" w:hAnsi="宋体" w:eastAsia="宋体"/>
                <w:sz w:val="22"/>
              </w:rPr>
              <w:t>进行了团队组建和项目启动。我们小组共5人，通过讨论确定了项目名称、角色分工（项目经理、开发工程师、测试工程师等）。搭建了项目的开发环境，包括Git仓库创建、IDEA项目配置、MySQL数据库创建等。随后进入软件开发先启阶段，开始进行用例建模工作，对项目的核心业务用例进行了分析和梳理。</w:t>
            </w:r>
          </w:p>
        </w:tc>
      </w:tr>
      <w:tr w14:paraId="39B0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4D11279F">
            <w:pPr>
              <w:spacing w:after="80"/>
            </w:pPr>
            <w:r>
              <w:rPr>
                <w:rFonts w:ascii="宋体" w:hAnsi="宋体" w:eastAsia="宋体"/>
                <w:b/>
                <w:sz w:val="22"/>
              </w:rPr>
              <w:t>收获与体会</w:t>
            </w:r>
          </w:p>
          <w:p w14:paraId="47831343">
            <w:pPr>
              <w:spacing w:before="40" w:after="40" w:line="360" w:lineRule="auto"/>
              <w:ind w:firstLine="440"/>
            </w:pPr>
            <w:r>
              <w:rPr>
                <w:rFonts w:ascii="宋体" w:hAnsi="宋体" w:eastAsia="宋体"/>
                <w:sz w:val="22"/>
              </w:rPr>
              <w:t>今天的学习涵盖了从数据库设计到项目启动的多个环节，让我体会到了软件开发的系统性。数据建模是系统设计的基础，合理的数据库设计能够有效减少后期的修改成本。软件测试的学习让我认识到质量保障的重要性，"测试左移"的理念应该贯穿整个开发过程。下午的团队组建和项目启动让我体验了真实的团队协作，明确的分工和良好的沟通是项目顺利推进的前提。</w:t>
            </w:r>
          </w:p>
        </w:tc>
      </w:tr>
    </w:tbl>
    <w:p w14:paraId="05A109A9">
      <w:r>
        <w:br w:type="page"/>
      </w:r>
    </w:p>
    <w:p w14:paraId="343D14BD">
      <w:pPr>
        <w:spacing w:after="120"/>
        <w:jc w:val="left"/>
      </w:pPr>
      <w:r>
        <w:rPr>
          <w:rFonts w:ascii="黑体" w:hAnsi="黑体" w:eastAsia="黑体"/>
          <w:b/>
          <w:sz w:val="28"/>
        </w:rPr>
        <w:t>第9天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189A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322F7B8">
            <w:pPr>
              <w:spacing w:after="0"/>
            </w:pPr>
            <w:r>
              <w:rPr>
                <w:rFonts w:ascii="宋体" w:hAnsi="宋体" w:eastAsia="宋体"/>
                <w:b/>
                <w:sz w:val="22"/>
              </w:rPr>
              <w:t>实习日期</w:t>
            </w:r>
          </w:p>
        </w:tc>
        <w:tc>
          <w:tcPr>
            <w:tcW w:w="1701" w:type="dxa"/>
            <w:vAlign w:val="center"/>
          </w:tcPr>
          <w:p w14:paraId="7916F554">
            <w:pPr>
              <w:spacing w:after="0"/>
            </w:pPr>
            <w:r>
              <w:rPr>
                <w:rFonts w:ascii="宋体" w:hAnsi="宋体" w:eastAsia="宋体"/>
                <w:b w:val="0"/>
                <w:sz w:val="22"/>
              </w:rPr>
              <w:t>2026年7月18日 星期六</w:t>
            </w:r>
          </w:p>
        </w:tc>
        <w:tc>
          <w:tcPr>
            <w:tcW w:w="1134" w:type="dxa"/>
            <w:vAlign w:val="center"/>
          </w:tcPr>
          <w:p w14:paraId="43ACF5EE">
            <w:pPr>
              <w:spacing w:after="0"/>
            </w:pPr>
            <w:r>
              <w:rPr>
                <w:rFonts w:ascii="宋体" w:hAnsi="宋体" w:eastAsia="宋体"/>
                <w:b/>
                <w:sz w:val="22"/>
              </w:rPr>
              <w:t>实习时间</w:t>
            </w:r>
          </w:p>
        </w:tc>
        <w:tc>
          <w:tcPr>
            <w:tcW w:w="1701" w:type="dxa"/>
            <w:vAlign w:val="center"/>
          </w:tcPr>
          <w:p w14:paraId="14582AC3">
            <w:pPr>
              <w:spacing w:after="0"/>
            </w:pPr>
            <w:r>
              <w:rPr>
                <w:rFonts w:ascii="宋体" w:hAnsi="宋体" w:eastAsia="宋体"/>
                <w:b w:val="0"/>
                <w:sz w:val="22"/>
              </w:rPr>
              <w:t>9:00-16:50</w:t>
            </w:r>
          </w:p>
        </w:tc>
        <w:tc>
          <w:tcPr>
            <w:tcW w:w="1134" w:type="dxa"/>
            <w:vAlign w:val="center"/>
          </w:tcPr>
          <w:p w14:paraId="670DA422">
            <w:pPr>
              <w:spacing w:after="0"/>
            </w:pPr>
            <w:r>
              <w:rPr>
                <w:rFonts w:ascii="宋体" w:hAnsi="宋体" w:eastAsia="宋体"/>
                <w:b/>
                <w:sz w:val="22"/>
              </w:rPr>
              <w:t>实习单位</w:t>
            </w:r>
          </w:p>
        </w:tc>
        <w:tc>
          <w:tcPr>
            <w:tcW w:w="2268" w:type="dxa"/>
            <w:vAlign w:val="center"/>
          </w:tcPr>
          <w:p w14:paraId="552B14F4">
            <w:pPr>
              <w:spacing w:after="0"/>
            </w:pPr>
            <w:r>
              <w:rPr>
                <w:rFonts w:ascii="宋体" w:hAnsi="宋体" w:eastAsia="宋体"/>
                <w:b w:val="0"/>
                <w:sz w:val="22"/>
              </w:rPr>
              <w:t>四川华迪信息技术有限公司</w:t>
            </w:r>
          </w:p>
        </w:tc>
      </w:tr>
      <w:tr w14:paraId="158D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432E7348">
            <w:pPr>
              <w:spacing w:after="0"/>
            </w:pPr>
            <w:r>
              <w:rPr>
                <w:rFonts w:ascii="宋体" w:hAnsi="宋体" w:eastAsia="宋体"/>
                <w:b/>
                <w:sz w:val="22"/>
              </w:rPr>
              <w:t>实习内容</w:t>
            </w:r>
          </w:p>
        </w:tc>
      </w:tr>
      <w:tr w14:paraId="7AAA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58090C5B">
            <w:pPr>
              <w:spacing w:before="40" w:after="40" w:line="360" w:lineRule="auto"/>
              <w:ind w:firstLine="440"/>
            </w:pPr>
            <w:r>
              <w:rPr>
                <w:rFonts w:ascii="宋体" w:hAnsi="宋体" w:eastAsia="宋体"/>
                <w:sz w:val="22"/>
              </w:rPr>
              <w:t>今日全天进行软件开发先启阶段的用例建模和测试计划工作。</w:t>
            </w:r>
          </w:p>
          <w:p w14:paraId="64C3A52F">
            <w:pPr>
              <w:spacing w:before="40" w:after="40" w:line="360" w:lineRule="auto"/>
              <w:ind w:firstLine="440"/>
            </w:pPr>
            <w:r>
              <w:rPr>
                <w:rFonts w:ascii="宋体" w:hAnsi="宋体" w:eastAsia="宋体"/>
                <w:sz w:val="22"/>
              </w:rPr>
              <w:t>上午：</w:t>
            </w:r>
          </w:p>
          <w:p w14:paraId="5D52BCE4">
            <w:pPr>
              <w:spacing w:before="40" w:after="40" w:line="360" w:lineRule="auto"/>
              <w:ind w:firstLine="440"/>
            </w:pPr>
            <w:r>
              <w:rPr>
                <w:rFonts w:ascii="宋体" w:hAnsi="宋体" w:eastAsia="宋体"/>
                <w:sz w:val="22"/>
              </w:rPr>
              <w:t>继续完善用例建模工作，对项目中的各个业务模块进行详细的用例分析。绘制了完整的用例图，识别了系统的主要参与者（管理员、普通用户等）和核心用例（用户管理、业务数据管理等）。对关键用例进行了详细的用例阐述，包括前置条件、基本流程、备选流程、后置条件等。</w:t>
            </w:r>
          </w:p>
          <w:p w14:paraId="3DCF76E9">
            <w:pPr>
              <w:spacing w:before="40" w:after="40" w:line="360" w:lineRule="auto"/>
              <w:ind w:firstLine="440"/>
            </w:pPr>
            <w:r>
              <w:rPr>
                <w:rFonts w:ascii="宋体" w:hAnsi="宋体" w:eastAsia="宋体"/>
                <w:sz w:val="22"/>
              </w:rPr>
              <w:t>下午：</w:t>
            </w:r>
          </w:p>
          <w:p w14:paraId="7A5B777E">
            <w:pPr>
              <w:spacing w:before="40" w:after="40" w:line="360" w:lineRule="auto"/>
              <w:ind w:firstLine="440"/>
            </w:pPr>
            <w:r>
              <w:rPr>
                <w:rFonts w:ascii="宋体" w:hAnsi="宋体" w:eastAsia="宋体"/>
                <w:sz w:val="22"/>
              </w:rPr>
              <w:t>制定了项目的测试计划，明确了测试范围、测试策略、测试环境要求等。设计了部分核心功能模块的测试用例，包括正常场景测试和异常场景测试。通过项目实战进一步细化了用例模型，将用例描述转化为可执行的测试用例文档。</w:t>
            </w:r>
          </w:p>
        </w:tc>
      </w:tr>
      <w:tr w14:paraId="1F1A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774E809A">
            <w:pPr>
              <w:spacing w:after="80"/>
            </w:pPr>
            <w:r>
              <w:rPr>
                <w:rFonts w:ascii="宋体" w:hAnsi="宋体" w:eastAsia="宋体"/>
                <w:b/>
                <w:sz w:val="22"/>
              </w:rPr>
              <w:t>收获与体会</w:t>
            </w:r>
          </w:p>
          <w:p w14:paraId="0A9B23BC">
            <w:pPr>
              <w:spacing w:before="40" w:after="40" w:line="360" w:lineRule="auto"/>
              <w:ind w:firstLine="440"/>
            </w:pPr>
            <w:r>
              <w:rPr>
                <w:rFonts w:ascii="宋体" w:hAnsi="宋体" w:eastAsia="宋体"/>
                <w:sz w:val="22"/>
              </w:rPr>
              <w:t>用例建模是需求分析的核心工作，通过今天的实践，我更加深入地理解了用例驱动开发的思想。一个好的用例描述应该清晰、完整、无歧义，能够作为开发和测试的共同参考。在编写用例阐述的过程中，我意识到需求分析阶段遗漏的细节可能会在后续开发中造成巨大的返工成本。测试计划的制定让我认识到，软件测试不是开发完成后的"补救措施"，而是应该在项目初期就进行规划的重要活动。</w:t>
            </w:r>
          </w:p>
        </w:tc>
      </w:tr>
    </w:tbl>
    <w:p w14:paraId="7BBC9FA4">
      <w:r>
        <w:br w:type="page"/>
      </w:r>
    </w:p>
    <w:p w14:paraId="6156FFBD">
      <w:pPr>
        <w:spacing w:after="120"/>
        <w:jc w:val="left"/>
      </w:pPr>
      <w:r>
        <w:rPr>
          <w:rFonts w:ascii="黑体" w:hAnsi="黑体" w:eastAsia="黑体"/>
          <w:b/>
          <w:sz w:val="28"/>
        </w:rPr>
        <w:t>第10天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27D9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DBF9307">
            <w:pPr>
              <w:spacing w:after="0"/>
            </w:pPr>
            <w:r>
              <w:rPr>
                <w:rFonts w:ascii="宋体" w:hAnsi="宋体" w:eastAsia="宋体"/>
                <w:b/>
                <w:sz w:val="22"/>
              </w:rPr>
              <w:t>实习日期</w:t>
            </w:r>
          </w:p>
        </w:tc>
        <w:tc>
          <w:tcPr>
            <w:tcW w:w="1701" w:type="dxa"/>
            <w:vAlign w:val="center"/>
          </w:tcPr>
          <w:p w14:paraId="13DF607C">
            <w:pPr>
              <w:spacing w:after="0"/>
            </w:pPr>
            <w:r>
              <w:rPr>
                <w:rFonts w:ascii="宋体" w:hAnsi="宋体" w:eastAsia="宋体"/>
                <w:b w:val="0"/>
                <w:sz w:val="22"/>
              </w:rPr>
              <w:t>2026年7月19日 星期日</w:t>
            </w:r>
          </w:p>
        </w:tc>
        <w:tc>
          <w:tcPr>
            <w:tcW w:w="1134" w:type="dxa"/>
            <w:vAlign w:val="center"/>
          </w:tcPr>
          <w:p w14:paraId="10EA4FBC">
            <w:pPr>
              <w:spacing w:after="0"/>
            </w:pPr>
            <w:r>
              <w:rPr>
                <w:rFonts w:ascii="宋体" w:hAnsi="宋体" w:eastAsia="宋体"/>
                <w:b/>
                <w:sz w:val="22"/>
              </w:rPr>
              <w:t>实习时间</w:t>
            </w:r>
          </w:p>
        </w:tc>
        <w:tc>
          <w:tcPr>
            <w:tcW w:w="1701" w:type="dxa"/>
            <w:vAlign w:val="center"/>
          </w:tcPr>
          <w:p w14:paraId="367F0D26">
            <w:pPr>
              <w:spacing w:after="0"/>
            </w:pPr>
            <w:r>
              <w:rPr>
                <w:rFonts w:ascii="宋体" w:hAnsi="宋体" w:eastAsia="宋体"/>
                <w:b w:val="0"/>
                <w:sz w:val="22"/>
              </w:rPr>
              <w:t>9:00-16:50</w:t>
            </w:r>
          </w:p>
        </w:tc>
        <w:tc>
          <w:tcPr>
            <w:tcW w:w="1134" w:type="dxa"/>
            <w:vAlign w:val="center"/>
          </w:tcPr>
          <w:p w14:paraId="203037C2">
            <w:pPr>
              <w:spacing w:after="0"/>
            </w:pPr>
            <w:r>
              <w:rPr>
                <w:rFonts w:ascii="宋体" w:hAnsi="宋体" w:eastAsia="宋体"/>
                <w:b/>
                <w:sz w:val="22"/>
              </w:rPr>
              <w:t>实习单位</w:t>
            </w:r>
          </w:p>
        </w:tc>
        <w:tc>
          <w:tcPr>
            <w:tcW w:w="2268" w:type="dxa"/>
            <w:vAlign w:val="center"/>
          </w:tcPr>
          <w:p w14:paraId="3D349F22">
            <w:pPr>
              <w:spacing w:after="0"/>
            </w:pPr>
            <w:r>
              <w:rPr>
                <w:rFonts w:ascii="宋体" w:hAnsi="宋体" w:eastAsia="宋体"/>
                <w:b w:val="0"/>
                <w:sz w:val="22"/>
              </w:rPr>
              <w:t>四川华迪信息技术有限公司</w:t>
            </w:r>
          </w:p>
        </w:tc>
      </w:tr>
      <w:tr w14:paraId="742A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32E7758B">
            <w:pPr>
              <w:spacing w:after="0"/>
            </w:pPr>
            <w:r>
              <w:rPr>
                <w:rFonts w:ascii="宋体" w:hAnsi="宋体" w:eastAsia="宋体"/>
                <w:b/>
                <w:sz w:val="22"/>
              </w:rPr>
              <w:t>实习内容</w:t>
            </w:r>
          </w:p>
        </w:tc>
      </w:tr>
      <w:tr w14:paraId="5E2D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3B28795F">
            <w:pPr>
              <w:spacing w:before="40" w:after="40" w:line="360" w:lineRule="auto"/>
              <w:ind w:firstLine="440"/>
            </w:pPr>
            <w:r>
              <w:rPr>
                <w:rFonts w:ascii="宋体" w:hAnsi="宋体" w:eastAsia="宋体"/>
                <w:sz w:val="22"/>
              </w:rPr>
              <w:t>今日继续完善先启阶段的工作，并进行需求基线的建立和阶段评审。</w:t>
            </w:r>
          </w:p>
          <w:p w14:paraId="2185AE30">
            <w:pPr>
              <w:spacing w:before="40" w:after="40" w:line="360" w:lineRule="auto"/>
              <w:ind w:firstLine="440"/>
            </w:pPr>
            <w:r>
              <w:rPr>
                <w:rFonts w:ascii="宋体" w:hAnsi="宋体" w:eastAsia="宋体"/>
                <w:sz w:val="22"/>
              </w:rPr>
              <w:t>上午：</w:t>
            </w:r>
          </w:p>
          <w:p w14:paraId="7344DBF4">
            <w:pPr>
              <w:spacing w:before="40" w:after="40" w:line="360" w:lineRule="auto"/>
              <w:ind w:firstLine="440"/>
            </w:pPr>
            <w:r>
              <w:rPr>
                <w:rFonts w:ascii="宋体" w:hAnsi="宋体" w:eastAsia="宋体"/>
                <w:sz w:val="22"/>
              </w:rPr>
              <w:t>完成用例建模和测试计划的收尾工作。对所有用例进行了审查和完善，确保用例之间的逻辑一致性。补充了测试用例中的边界条件测试和异常处理测试。整理了《软件需求规格说明书》的初稿，将用例模型、非功能需求、系统约束等内容进行了文档化记录。</w:t>
            </w:r>
          </w:p>
          <w:p w14:paraId="6E4105AB">
            <w:pPr>
              <w:spacing w:before="40" w:after="40" w:line="360" w:lineRule="auto"/>
              <w:ind w:firstLine="440"/>
            </w:pPr>
            <w:r>
              <w:rPr>
                <w:rFonts w:ascii="宋体" w:hAnsi="宋体" w:eastAsia="宋体"/>
                <w:sz w:val="22"/>
              </w:rPr>
              <w:t>下午：</w:t>
            </w:r>
          </w:p>
          <w:p w14:paraId="3B0824C2">
            <w:pPr>
              <w:spacing w:before="40" w:after="40" w:line="360" w:lineRule="auto"/>
              <w:ind w:firstLine="440"/>
            </w:pPr>
            <w:r>
              <w:rPr>
                <w:rFonts w:ascii="宋体" w:hAnsi="宋体" w:eastAsia="宋体"/>
                <w:sz w:val="22"/>
              </w:rPr>
              <w:t>建立需求基线，将经过评审的需求文档纳入配置管理，确保后续开发过程中需求的可追溯性和变更的可控性。进行了先启阶段的评审，小组进行了项目演示和答辩，老师对用例建模的完整性、测试计划的合理性进行了评估和指导。根据评审意见进行了相应的修改和完善。</w:t>
            </w:r>
          </w:p>
        </w:tc>
      </w:tr>
      <w:tr w14:paraId="510A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79CBEACC">
            <w:pPr>
              <w:spacing w:after="80"/>
            </w:pPr>
            <w:r>
              <w:rPr>
                <w:rFonts w:ascii="宋体" w:hAnsi="宋体" w:eastAsia="宋体"/>
                <w:b/>
                <w:sz w:val="22"/>
              </w:rPr>
              <w:t>收获与体会</w:t>
            </w:r>
          </w:p>
          <w:p w14:paraId="22E46681">
            <w:pPr>
              <w:spacing w:before="40" w:after="40" w:line="360" w:lineRule="auto"/>
              <w:ind w:firstLine="440"/>
            </w:pPr>
            <w:r>
              <w:rPr>
                <w:rFonts w:ascii="宋体" w:hAnsi="宋体" w:eastAsia="宋体"/>
                <w:sz w:val="22"/>
              </w:rPr>
              <w:t>需求基线的建立标志着先启阶段的正式完成。通过今天的评审，我认识到需求分析的质量直接决定了后续设计和开发的成败。评审过程中老师指出的一些问题，如用例粒度的把控、非功能需求的遗漏等，让我认识到自己在需求分析能力上还有很大的提升空间。先启阶段的完成为后续的精化阶段奠定了基础，接下来的工作将更加聚焦于系统的详细设计和编码实现。</w:t>
            </w:r>
          </w:p>
        </w:tc>
      </w:tr>
    </w:tbl>
    <w:p w14:paraId="3D212CF0">
      <w:r>
        <w:br w:type="page"/>
      </w:r>
    </w:p>
    <w:p w14:paraId="20EE203E">
      <w:pPr>
        <w:spacing w:after="120"/>
        <w:jc w:val="left"/>
      </w:pPr>
      <w:r>
        <w:rPr>
          <w:rFonts w:ascii="黑体" w:hAnsi="黑体" w:eastAsia="黑体"/>
          <w:b/>
          <w:sz w:val="28"/>
        </w:rPr>
        <w:t>第11天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717B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FD02B7B">
            <w:pPr>
              <w:spacing w:after="0"/>
            </w:pPr>
            <w:r>
              <w:rPr>
                <w:rFonts w:ascii="宋体" w:hAnsi="宋体" w:eastAsia="宋体"/>
                <w:b/>
                <w:sz w:val="22"/>
              </w:rPr>
              <w:t>实习日期</w:t>
            </w:r>
          </w:p>
        </w:tc>
        <w:tc>
          <w:tcPr>
            <w:tcW w:w="1701" w:type="dxa"/>
            <w:vAlign w:val="center"/>
          </w:tcPr>
          <w:p w14:paraId="4224C172">
            <w:pPr>
              <w:spacing w:after="0"/>
            </w:pPr>
            <w:r>
              <w:rPr>
                <w:rFonts w:ascii="宋体" w:hAnsi="宋体" w:eastAsia="宋体"/>
                <w:b w:val="0"/>
                <w:sz w:val="22"/>
              </w:rPr>
              <w:t>2026年7月20日 星期一</w:t>
            </w:r>
          </w:p>
        </w:tc>
        <w:tc>
          <w:tcPr>
            <w:tcW w:w="1134" w:type="dxa"/>
            <w:vAlign w:val="center"/>
          </w:tcPr>
          <w:p w14:paraId="6150CD81">
            <w:pPr>
              <w:spacing w:after="0"/>
            </w:pPr>
            <w:r>
              <w:rPr>
                <w:rFonts w:ascii="宋体" w:hAnsi="宋体" w:eastAsia="宋体"/>
                <w:b/>
                <w:sz w:val="22"/>
              </w:rPr>
              <w:t>实习时间</w:t>
            </w:r>
          </w:p>
        </w:tc>
        <w:tc>
          <w:tcPr>
            <w:tcW w:w="1701" w:type="dxa"/>
            <w:vAlign w:val="center"/>
          </w:tcPr>
          <w:p w14:paraId="56132D42">
            <w:pPr>
              <w:spacing w:after="0"/>
            </w:pPr>
            <w:r>
              <w:rPr>
                <w:rFonts w:ascii="宋体" w:hAnsi="宋体" w:eastAsia="宋体"/>
                <w:b w:val="0"/>
                <w:sz w:val="22"/>
              </w:rPr>
              <w:t>8:00-14:50</w:t>
            </w:r>
          </w:p>
        </w:tc>
        <w:tc>
          <w:tcPr>
            <w:tcW w:w="1134" w:type="dxa"/>
            <w:vAlign w:val="center"/>
          </w:tcPr>
          <w:p w14:paraId="3B3BEA74">
            <w:pPr>
              <w:spacing w:after="0"/>
            </w:pPr>
            <w:r>
              <w:rPr>
                <w:rFonts w:ascii="宋体" w:hAnsi="宋体" w:eastAsia="宋体"/>
                <w:b/>
                <w:sz w:val="22"/>
              </w:rPr>
              <w:t>实习单位</w:t>
            </w:r>
          </w:p>
        </w:tc>
        <w:tc>
          <w:tcPr>
            <w:tcW w:w="2268" w:type="dxa"/>
            <w:vAlign w:val="center"/>
          </w:tcPr>
          <w:p w14:paraId="4CC08025">
            <w:pPr>
              <w:spacing w:after="0"/>
            </w:pPr>
            <w:r>
              <w:rPr>
                <w:rFonts w:ascii="宋体" w:hAnsi="宋体" w:eastAsia="宋体"/>
                <w:b w:val="0"/>
                <w:sz w:val="22"/>
              </w:rPr>
              <w:t>四川华迪信息技术有限公司</w:t>
            </w:r>
          </w:p>
        </w:tc>
      </w:tr>
      <w:tr w14:paraId="2E57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2289B35D">
            <w:pPr>
              <w:spacing w:after="0"/>
            </w:pPr>
            <w:r>
              <w:rPr>
                <w:rFonts w:ascii="宋体" w:hAnsi="宋体" w:eastAsia="宋体"/>
                <w:b/>
                <w:sz w:val="22"/>
              </w:rPr>
              <w:t>实习内容</w:t>
            </w:r>
          </w:p>
        </w:tc>
      </w:tr>
      <w:tr w14:paraId="5EEB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3DB47E4C">
            <w:pPr>
              <w:spacing w:before="40" w:after="40" w:line="360" w:lineRule="auto"/>
              <w:ind w:firstLine="440"/>
            </w:pPr>
            <w:r>
              <w:rPr>
                <w:rFonts w:ascii="宋体" w:hAnsi="宋体" w:eastAsia="宋体"/>
                <w:sz w:val="22"/>
              </w:rPr>
              <w:t>今日进入精化阶段，主要进行系统架构设计和详细设计工作。</w:t>
            </w:r>
          </w:p>
          <w:p w14:paraId="1D653E29">
            <w:pPr>
              <w:spacing w:before="40" w:after="40" w:line="360" w:lineRule="auto"/>
              <w:ind w:firstLine="440"/>
            </w:pPr>
            <w:r>
              <w:rPr>
                <w:rFonts w:ascii="宋体" w:hAnsi="宋体" w:eastAsia="宋体"/>
                <w:sz w:val="22"/>
              </w:rPr>
              <w:t>上午：</w:t>
            </w:r>
          </w:p>
          <w:p w14:paraId="01D33802">
            <w:pPr>
              <w:spacing w:before="40" w:after="40" w:line="360" w:lineRule="auto"/>
              <w:ind w:firstLine="440"/>
            </w:pPr>
            <w:r>
              <w:rPr>
                <w:rFonts w:ascii="宋体" w:hAnsi="宋体" w:eastAsia="宋体"/>
                <w:sz w:val="22"/>
              </w:rPr>
              <w:t>1. 类图设计：根据用例模型，识别系统中的实体类、控制类和边界类，绘制了系统的类图。确定了类之间的关联关系、聚合关系和继承关系，定义了各类的属性和方法。</w:t>
            </w:r>
          </w:p>
          <w:p w14:paraId="129A5D56">
            <w:pPr>
              <w:spacing w:before="40" w:after="40" w:line="360" w:lineRule="auto"/>
              <w:ind w:firstLine="440"/>
            </w:pPr>
            <w:r>
              <w:rPr>
                <w:rFonts w:ascii="宋体" w:hAnsi="宋体" w:eastAsia="宋体"/>
                <w:sz w:val="22"/>
              </w:rPr>
              <w:t>2. 活动图设计：对核心业务流程进行了活动图建模，清晰地展示了业务处理的条件分支和并行处理逻辑。</w:t>
            </w:r>
          </w:p>
          <w:p w14:paraId="70D31697">
            <w:pPr>
              <w:spacing w:before="40" w:after="40" w:line="360" w:lineRule="auto"/>
              <w:ind w:firstLine="440"/>
            </w:pPr>
            <w:r>
              <w:rPr>
                <w:rFonts w:ascii="宋体" w:hAnsi="宋体" w:eastAsia="宋体"/>
                <w:sz w:val="22"/>
              </w:rPr>
              <w:t>3. 时序图设计：对关键用例进行了时序图建模，展示了对象之间的消息传递顺序和交互关系。</w:t>
            </w:r>
          </w:p>
          <w:p w14:paraId="58BCF536">
            <w:pPr>
              <w:spacing w:before="40" w:after="40" w:line="360" w:lineRule="auto"/>
              <w:ind w:firstLine="440"/>
            </w:pPr>
            <w:r>
              <w:rPr>
                <w:rFonts w:ascii="宋体" w:hAnsi="宋体" w:eastAsia="宋体"/>
                <w:sz w:val="22"/>
              </w:rPr>
              <w:t>4. 数据建模：完善了数据库的概念模型和物理模型设计，使用PowerDesigner生成了DDL脚本并在MySQL中创建了数据库表。</w:t>
            </w:r>
          </w:p>
          <w:p w14:paraId="66A85AC0">
            <w:pPr>
              <w:spacing w:before="40" w:after="40" w:line="360" w:lineRule="auto"/>
              <w:ind w:firstLine="440"/>
            </w:pPr>
            <w:r>
              <w:rPr>
                <w:rFonts w:ascii="宋体" w:hAnsi="宋体" w:eastAsia="宋体"/>
                <w:sz w:val="22"/>
              </w:rPr>
              <w:t>下午：</w:t>
            </w:r>
          </w:p>
          <w:p w14:paraId="53ACB165">
            <w:pPr>
              <w:spacing w:before="40" w:after="40" w:line="360" w:lineRule="auto"/>
              <w:ind w:firstLine="440"/>
            </w:pPr>
            <w:r>
              <w:rPr>
                <w:rFonts w:ascii="宋体" w:hAnsi="宋体" w:eastAsia="宋体"/>
                <w:sz w:val="22"/>
              </w:rPr>
              <w:t>建立了设计基线，将架构设计文档、详细设计文档纳入配置管理。进行了精化阶段的评审，老师对架构设计的合理性、类图与时序图的一致性进行了审查。根据评审意见进行了设计的优化和调整。</w:t>
            </w:r>
          </w:p>
        </w:tc>
      </w:tr>
      <w:tr w14:paraId="64B5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76F18CF9">
            <w:pPr>
              <w:spacing w:after="80"/>
            </w:pPr>
            <w:r>
              <w:rPr>
                <w:rFonts w:ascii="宋体" w:hAnsi="宋体" w:eastAsia="宋体"/>
                <w:b/>
                <w:sz w:val="22"/>
              </w:rPr>
              <w:t>收获与体会</w:t>
            </w:r>
          </w:p>
          <w:p w14:paraId="41894E04">
            <w:pPr>
              <w:spacing w:before="40" w:after="40" w:line="360" w:lineRule="auto"/>
              <w:ind w:firstLine="440"/>
            </w:pPr>
            <w:r>
              <w:rPr>
                <w:rFonts w:ascii="宋体" w:hAnsi="宋体" w:eastAsia="宋体"/>
                <w:sz w:val="22"/>
              </w:rPr>
              <w:t>精化阶段的设计工作让我深刻体会到"磨刀不误砍柴工"的道理。UML图不仅是设计工具，更是团队沟通的重要媒介。类图的设计需要考虑单一职责原则和开闭原则，合理的类结构能够提高代码的可维护性和可扩展性。时序图的编写帮助我发现了设计中的潜在问题，如消息传递的时序冲突、异常处理的遗漏等。数据库设计需要综合考虑查询性能和数据完整性，适当的索引设计能够显著提升系统的响应速度。</w:t>
            </w:r>
          </w:p>
        </w:tc>
      </w:tr>
    </w:tbl>
    <w:p w14:paraId="4D3D47EC">
      <w:r>
        <w:br w:type="page"/>
      </w:r>
    </w:p>
    <w:p w14:paraId="1790AAB9">
      <w:pPr>
        <w:spacing w:after="120"/>
        <w:jc w:val="left"/>
      </w:pPr>
      <w:r>
        <w:rPr>
          <w:rFonts w:ascii="黑体" w:hAnsi="黑体" w:eastAsia="黑体"/>
          <w:b/>
          <w:sz w:val="28"/>
        </w:rPr>
        <w:t>第12天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29EB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1F0E74A">
            <w:pPr>
              <w:spacing w:after="0"/>
            </w:pPr>
            <w:r>
              <w:rPr>
                <w:rFonts w:ascii="宋体" w:hAnsi="宋体" w:eastAsia="宋体"/>
                <w:b/>
                <w:sz w:val="22"/>
              </w:rPr>
              <w:t>实习日期</w:t>
            </w:r>
          </w:p>
        </w:tc>
        <w:tc>
          <w:tcPr>
            <w:tcW w:w="1701" w:type="dxa"/>
            <w:vAlign w:val="center"/>
          </w:tcPr>
          <w:p w14:paraId="17FE1CC6">
            <w:pPr>
              <w:spacing w:after="0"/>
            </w:pPr>
            <w:r>
              <w:rPr>
                <w:rFonts w:ascii="宋体" w:hAnsi="宋体" w:eastAsia="宋体"/>
                <w:b w:val="0"/>
                <w:sz w:val="22"/>
              </w:rPr>
              <w:t>2026年7月21日 星期二</w:t>
            </w:r>
          </w:p>
        </w:tc>
        <w:tc>
          <w:tcPr>
            <w:tcW w:w="1134" w:type="dxa"/>
            <w:vAlign w:val="center"/>
          </w:tcPr>
          <w:p w14:paraId="78703155">
            <w:pPr>
              <w:spacing w:after="0"/>
            </w:pPr>
            <w:r>
              <w:rPr>
                <w:rFonts w:ascii="宋体" w:hAnsi="宋体" w:eastAsia="宋体"/>
                <w:b/>
                <w:sz w:val="22"/>
              </w:rPr>
              <w:t>实习时间</w:t>
            </w:r>
          </w:p>
        </w:tc>
        <w:tc>
          <w:tcPr>
            <w:tcW w:w="1701" w:type="dxa"/>
            <w:vAlign w:val="center"/>
          </w:tcPr>
          <w:p w14:paraId="599651F9">
            <w:pPr>
              <w:spacing w:after="0"/>
            </w:pPr>
            <w:r>
              <w:rPr>
                <w:rFonts w:ascii="宋体" w:hAnsi="宋体" w:eastAsia="宋体"/>
                <w:b w:val="0"/>
                <w:sz w:val="22"/>
              </w:rPr>
              <w:t>8:00-14:50</w:t>
            </w:r>
          </w:p>
        </w:tc>
        <w:tc>
          <w:tcPr>
            <w:tcW w:w="1134" w:type="dxa"/>
            <w:vAlign w:val="center"/>
          </w:tcPr>
          <w:p w14:paraId="28CF5DF3">
            <w:pPr>
              <w:spacing w:after="0"/>
            </w:pPr>
            <w:r>
              <w:rPr>
                <w:rFonts w:ascii="宋体" w:hAnsi="宋体" w:eastAsia="宋体"/>
                <w:b/>
                <w:sz w:val="22"/>
              </w:rPr>
              <w:t>实习单位</w:t>
            </w:r>
          </w:p>
        </w:tc>
        <w:tc>
          <w:tcPr>
            <w:tcW w:w="2268" w:type="dxa"/>
            <w:vAlign w:val="center"/>
          </w:tcPr>
          <w:p w14:paraId="70090C4E">
            <w:pPr>
              <w:spacing w:after="0"/>
            </w:pPr>
            <w:r>
              <w:rPr>
                <w:rFonts w:ascii="宋体" w:hAnsi="宋体" w:eastAsia="宋体"/>
                <w:b w:val="0"/>
                <w:sz w:val="22"/>
              </w:rPr>
              <w:t>四川华迪信息技术有限公司</w:t>
            </w:r>
          </w:p>
        </w:tc>
      </w:tr>
      <w:tr w14:paraId="1608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45B00EB1">
            <w:pPr>
              <w:spacing w:after="0"/>
            </w:pPr>
            <w:r>
              <w:rPr>
                <w:rFonts w:ascii="宋体" w:hAnsi="宋体" w:eastAsia="宋体"/>
                <w:b/>
                <w:sz w:val="22"/>
              </w:rPr>
              <w:t>实习内容</w:t>
            </w:r>
          </w:p>
        </w:tc>
      </w:tr>
      <w:tr w14:paraId="7040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111F550F">
            <w:pPr>
              <w:spacing w:before="40" w:after="40" w:line="360" w:lineRule="auto"/>
              <w:ind w:firstLine="440"/>
            </w:pPr>
            <w:r>
              <w:rPr>
                <w:rFonts w:ascii="宋体" w:hAnsi="宋体" w:eastAsia="宋体"/>
                <w:sz w:val="22"/>
              </w:rPr>
              <w:t>今日继续完善精化阶段的设计工作，并开始进入构建阶段进行编码开发。</w:t>
            </w:r>
          </w:p>
          <w:p w14:paraId="28A04C3D">
            <w:pPr>
              <w:spacing w:before="40" w:after="40" w:line="360" w:lineRule="auto"/>
              <w:ind w:firstLine="440"/>
            </w:pPr>
            <w:r>
              <w:rPr>
                <w:rFonts w:ascii="宋体" w:hAnsi="宋体" w:eastAsia="宋体"/>
                <w:sz w:val="22"/>
              </w:rPr>
              <w:t>上午：</w:t>
            </w:r>
          </w:p>
          <w:p w14:paraId="775F69FF">
            <w:pPr>
              <w:spacing w:before="40" w:after="40" w:line="360" w:lineRule="auto"/>
              <w:ind w:firstLine="440"/>
            </w:pPr>
            <w:r>
              <w:rPr>
                <w:rFonts w:ascii="宋体" w:hAnsi="宋体" w:eastAsia="宋体"/>
                <w:sz w:val="22"/>
              </w:rPr>
              <w:t>继续完善精化阶段的各项设计文档，根据评审反馈进行优化调整。重点完善了类图的细化设计，补充了接口定义和实现类的关系。完善了时序图中遗漏的异常处理流程。完成了设计基线的建立，确保所有设计文档的一致性和完整性。</w:t>
            </w:r>
          </w:p>
          <w:p w14:paraId="1B35FD4F">
            <w:pPr>
              <w:spacing w:before="40" w:after="40" w:line="360" w:lineRule="auto"/>
              <w:ind w:firstLine="440"/>
            </w:pPr>
            <w:r>
              <w:rPr>
                <w:rFonts w:ascii="宋体" w:hAnsi="宋体" w:eastAsia="宋体"/>
                <w:sz w:val="22"/>
              </w:rPr>
              <w:t>下午：</w:t>
            </w:r>
          </w:p>
          <w:p w14:paraId="0372A629">
            <w:pPr>
              <w:spacing w:before="40" w:after="40" w:line="360" w:lineRule="auto"/>
              <w:ind w:firstLine="440"/>
            </w:pPr>
            <w:r>
              <w:rPr>
                <w:rFonts w:ascii="宋体" w:hAnsi="宋体" w:eastAsia="宋体"/>
                <w:sz w:val="22"/>
              </w:rPr>
              <w:t>正式进入构建阶段，开始单元编码和集成工作。按照设计文档，首先实现了数据访问层（Dao层），编写了MyBatisPlus的Mapper接口和XML映射文件。然后实现了业务逻辑层（Service层），编写了核心业务的处理逻辑。最后实现了控制层（Controller层），暴露RESTful API接口供前端调用。在编码过程中，严格遵守Java编码规范，包括命名规范、注释规范、异常处理规范等。</w:t>
            </w:r>
          </w:p>
        </w:tc>
      </w:tr>
      <w:tr w14:paraId="5AD4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42C79387">
            <w:pPr>
              <w:spacing w:after="80"/>
            </w:pPr>
            <w:r>
              <w:rPr>
                <w:rFonts w:ascii="宋体" w:hAnsi="宋体" w:eastAsia="宋体"/>
                <w:b/>
                <w:sz w:val="22"/>
              </w:rPr>
              <w:t>收获与体会</w:t>
            </w:r>
          </w:p>
          <w:p w14:paraId="605AE17B">
            <w:pPr>
              <w:spacing w:before="40" w:after="40" w:line="360" w:lineRule="auto"/>
              <w:ind w:firstLine="440"/>
            </w:pPr>
            <w:r>
              <w:rPr>
                <w:rFonts w:ascii="宋体" w:hAnsi="宋体" w:eastAsia="宋体"/>
                <w:sz w:val="22"/>
              </w:rPr>
              <w:t>从设计到编码的过渡让我体会到了软件工程流程的重要性。良好的设计文档能够指导编码工作高效进行，避免了"边写边想"的低效开发模式。在编码过程中，我发现一些设计细节在实际编码中需要调整，如某些方法的参数设计不够合理、部分接口需要拆分或合并等。这让我认识到设计与编码是一个迭代优化的过程，需要在实践中不断完善。编码规范的遵守不仅提高了代码的可读性，也方便了团队成员之间的代码协作。</w:t>
            </w:r>
          </w:p>
        </w:tc>
      </w:tr>
    </w:tbl>
    <w:p w14:paraId="131E0EC3">
      <w:r>
        <w:br w:type="page"/>
      </w:r>
    </w:p>
    <w:p w14:paraId="558908B8">
      <w:pPr>
        <w:spacing w:after="120"/>
        <w:jc w:val="left"/>
      </w:pPr>
      <w:r>
        <w:rPr>
          <w:rFonts w:ascii="黑体" w:hAnsi="黑体" w:eastAsia="黑体"/>
          <w:b/>
          <w:sz w:val="28"/>
        </w:rPr>
        <w:t>第13天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5370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2E6C73B">
            <w:pPr>
              <w:spacing w:after="0"/>
            </w:pPr>
            <w:r>
              <w:rPr>
                <w:rFonts w:ascii="宋体" w:hAnsi="宋体" w:eastAsia="宋体"/>
                <w:b/>
                <w:sz w:val="22"/>
              </w:rPr>
              <w:t>实习日期</w:t>
            </w:r>
          </w:p>
        </w:tc>
        <w:tc>
          <w:tcPr>
            <w:tcW w:w="1701" w:type="dxa"/>
            <w:vAlign w:val="center"/>
          </w:tcPr>
          <w:p w14:paraId="02DDFF14">
            <w:pPr>
              <w:spacing w:after="0"/>
            </w:pPr>
            <w:r>
              <w:rPr>
                <w:rFonts w:ascii="宋体" w:hAnsi="宋体" w:eastAsia="宋体"/>
                <w:b w:val="0"/>
                <w:sz w:val="22"/>
              </w:rPr>
              <w:t>2026年7月22日 星期三</w:t>
            </w:r>
          </w:p>
        </w:tc>
        <w:tc>
          <w:tcPr>
            <w:tcW w:w="1134" w:type="dxa"/>
            <w:vAlign w:val="center"/>
          </w:tcPr>
          <w:p w14:paraId="294890F5">
            <w:pPr>
              <w:spacing w:after="0"/>
            </w:pPr>
            <w:r>
              <w:rPr>
                <w:rFonts w:ascii="宋体" w:hAnsi="宋体" w:eastAsia="宋体"/>
                <w:b/>
                <w:sz w:val="22"/>
              </w:rPr>
              <w:t>实习时间</w:t>
            </w:r>
          </w:p>
        </w:tc>
        <w:tc>
          <w:tcPr>
            <w:tcW w:w="1701" w:type="dxa"/>
            <w:vAlign w:val="center"/>
          </w:tcPr>
          <w:p w14:paraId="77F6BD1C">
            <w:pPr>
              <w:spacing w:after="0"/>
            </w:pPr>
            <w:r>
              <w:rPr>
                <w:rFonts w:ascii="宋体" w:hAnsi="宋体" w:eastAsia="宋体"/>
                <w:b w:val="0"/>
                <w:sz w:val="22"/>
              </w:rPr>
              <w:t>8:00-14:50</w:t>
            </w:r>
          </w:p>
        </w:tc>
        <w:tc>
          <w:tcPr>
            <w:tcW w:w="1134" w:type="dxa"/>
            <w:vAlign w:val="center"/>
          </w:tcPr>
          <w:p w14:paraId="0EE21A6D">
            <w:pPr>
              <w:spacing w:after="0"/>
            </w:pPr>
            <w:r>
              <w:rPr>
                <w:rFonts w:ascii="宋体" w:hAnsi="宋体" w:eastAsia="宋体"/>
                <w:b/>
                <w:sz w:val="22"/>
              </w:rPr>
              <w:t>实习单位</w:t>
            </w:r>
          </w:p>
        </w:tc>
        <w:tc>
          <w:tcPr>
            <w:tcW w:w="2268" w:type="dxa"/>
            <w:vAlign w:val="center"/>
          </w:tcPr>
          <w:p w14:paraId="171EF099">
            <w:pPr>
              <w:spacing w:after="0"/>
            </w:pPr>
            <w:r>
              <w:rPr>
                <w:rFonts w:ascii="宋体" w:hAnsi="宋体" w:eastAsia="宋体"/>
                <w:b w:val="0"/>
                <w:sz w:val="22"/>
              </w:rPr>
              <w:t>四川华迪信息技术有限公司</w:t>
            </w:r>
          </w:p>
        </w:tc>
      </w:tr>
      <w:tr w14:paraId="1DE9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36839DC1">
            <w:pPr>
              <w:spacing w:after="0"/>
            </w:pPr>
            <w:r>
              <w:rPr>
                <w:rFonts w:ascii="宋体" w:hAnsi="宋体" w:eastAsia="宋体"/>
                <w:b/>
                <w:sz w:val="22"/>
              </w:rPr>
              <w:t>实习内容</w:t>
            </w:r>
          </w:p>
        </w:tc>
      </w:tr>
      <w:tr w14:paraId="08A5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47B31682">
            <w:pPr>
              <w:spacing w:before="40" w:after="40" w:line="360" w:lineRule="auto"/>
              <w:ind w:firstLine="440"/>
            </w:pPr>
            <w:r>
              <w:rPr>
                <w:rFonts w:ascii="宋体" w:hAnsi="宋体" w:eastAsia="宋体"/>
                <w:sz w:val="22"/>
              </w:rPr>
              <w:t>今日继续构建阶段的编码开发工作，并完成产品化阶段的文档编写。</w:t>
            </w:r>
          </w:p>
          <w:p w14:paraId="6FF1B0DB">
            <w:pPr>
              <w:spacing w:before="40" w:after="40" w:line="360" w:lineRule="auto"/>
              <w:ind w:firstLine="440"/>
            </w:pPr>
            <w:r>
              <w:rPr>
                <w:rFonts w:ascii="宋体" w:hAnsi="宋体" w:eastAsia="宋体"/>
                <w:sz w:val="22"/>
              </w:rPr>
              <w:t>上午：</w:t>
            </w:r>
          </w:p>
          <w:p w14:paraId="5A64A47D">
            <w:pPr>
              <w:spacing w:before="40" w:after="40" w:line="360" w:lineRule="auto"/>
              <w:ind w:firstLine="440"/>
            </w:pPr>
            <w:r>
              <w:rPr>
                <w:rFonts w:ascii="宋体" w:hAnsi="宋体" w:eastAsia="宋体"/>
                <w:sz w:val="22"/>
              </w:rPr>
              <w:t>继续完成各功能模块的编码工作，实现了用户登录与权限验证、业务数据的增删改查、数据统计报表等核心功能。编写了JUnit单元测试用例，对Service层的核心业务逻辑进行了测试。完成了前后端的联调工作，确保所有API接口的数据交互正确无误。进行了系统的集成测试，验证了各模块之间的协作和数据流转。</w:t>
            </w:r>
          </w:p>
          <w:p w14:paraId="0C582A80">
            <w:pPr>
              <w:spacing w:before="40" w:after="40" w:line="360" w:lineRule="auto"/>
              <w:ind w:firstLine="440"/>
            </w:pPr>
            <w:r>
              <w:rPr>
                <w:rFonts w:ascii="宋体" w:hAnsi="宋体" w:eastAsia="宋体"/>
                <w:sz w:val="22"/>
              </w:rPr>
              <w:t>下午：</w:t>
            </w:r>
          </w:p>
          <w:p w14:paraId="143720EA">
            <w:pPr>
              <w:spacing w:before="40" w:after="40" w:line="360" w:lineRule="auto"/>
              <w:ind w:firstLine="440"/>
            </w:pPr>
            <w:r>
              <w:rPr>
                <w:rFonts w:ascii="宋体" w:hAnsi="宋体" w:eastAsia="宋体"/>
                <w:sz w:val="22"/>
              </w:rPr>
              <w:t>进入产品化阶段，编写了用户手册文档，详细介绍了系统的安装部署步骤、功能操作说明、常见问题解答等内容。编写了产品说明文档，概述了系统的功能特性、技术架构、运行环境要求等信息。对系统进行了最终的回归测试，修复了发现的缺陷，确保产品质量达到交付标准。</w:t>
            </w:r>
          </w:p>
        </w:tc>
      </w:tr>
      <w:tr w14:paraId="3017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7B23085C">
            <w:pPr>
              <w:spacing w:after="80"/>
            </w:pPr>
            <w:r>
              <w:rPr>
                <w:rFonts w:ascii="宋体" w:hAnsi="宋体" w:eastAsia="宋体"/>
                <w:b/>
                <w:sz w:val="22"/>
              </w:rPr>
              <w:t>收获与体会</w:t>
            </w:r>
          </w:p>
          <w:p w14:paraId="47B7EF64">
            <w:pPr>
              <w:spacing w:before="40" w:after="40" w:line="360" w:lineRule="auto"/>
              <w:ind w:firstLine="440"/>
            </w:pPr>
            <w:r>
              <w:rPr>
                <w:rFonts w:ascii="宋体" w:hAnsi="宋体" w:eastAsia="宋体"/>
                <w:sz w:val="22"/>
              </w:rPr>
              <w:t>编码工作的完成让我有了一种成就感，但更重要的是认识到编码只是软件开发的一个环节。单元测试的编写帮助我发现了几处逻辑错误，证明了"测试驱动开发"理念的价值。前后端联调过程中，数据格式不一致、接口参数不匹配等问题让我认识到接口文档的重要性。用户手册的编写则让我站在用户的角度重新审视系统，发现了一些用户体验方面的不足。整体来看，今天的工作让我对软件开发的全流程有了更加完整的体验。</w:t>
            </w:r>
          </w:p>
        </w:tc>
      </w:tr>
    </w:tbl>
    <w:p w14:paraId="0FDED9D7">
      <w:r>
        <w:br w:type="page"/>
      </w:r>
    </w:p>
    <w:p w14:paraId="2D7B6827">
      <w:pPr>
        <w:spacing w:after="120"/>
        <w:jc w:val="left"/>
      </w:pPr>
      <w:r>
        <w:rPr>
          <w:rFonts w:ascii="黑体" w:hAnsi="黑体" w:eastAsia="黑体"/>
          <w:b/>
          <w:sz w:val="28"/>
        </w:rPr>
        <w:t>第14天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134"/>
        <w:gridCol w:w="1701"/>
        <w:gridCol w:w="1134"/>
        <w:gridCol w:w="2268"/>
      </w:tblGrid>
      <w:tr w14:paraId="04EF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C8E85CE">
            <w:pPr>
              <w:spacing w:after="0"/>
            </w:pPr>
            <w:r>
              <w:rPr>
                <w:rFonts w:ascii="宋体" w:hAnsi="宋体" w:eastAsia="宋体"/>
                <w:b/>
                <w:sz w:val="22"/>
              </w:rPr>
              <w:t>实习日期</w:t>
            </w:r>
          </w:p>
        </w:tc>
        <w:tc>
          <w:tcPr>
            <w:tcW w:w="1701" w:type="dxa"/>
            <w:vAlign w:val="center"/>
          </w:tcPr>
          <w:p w14:paraId="09AB689A">
            <w:pPr>
              <w:spacing w:after="0"/>
            </w:pPr>
            <w:r>
              <w:rPr>
                <w:rFonts w:ascii="宋体" w:hAnsi="宋体" w:eastAsia="宋体"/>
                <w:b w:val="0"/>
                <w:sz w:val="22"/>
              </w:rPr>
              <w:t>2026年7月23日 星期四</w:t>
            </w:r>
          </w:p>
        </w:tc>
        <w:tc>
          <w:tcPr>
            <w:tcW w:w="1134" w:type="dxa"/>
            <w:vAlign w:val="center"/>
          </w:tcPr>
          <w:p w14:paraId="5F7AF949">
            <w:pPr>
              <w:spacing w:after="0"/>
            </w:pPr>
            <w:r>
              <w:rPr>
                <w:rFonts w:ascii="宋体" w:hAnsi="宋体" w:eastAsia="宋体"/>
                <w:b/>
                <w:sz w:val="22"/>
              </w:rPr>
              <w:t>实习时间</w:t>
            </w:r>
          </w:p>
        </w:tc>
        <w:tc>
          <w:tcPr>
            <w:tcW w:w="1701" w:type="dxa"/>
            <w:vAlign w:val="center"/>
          </w:tcPr>
          <w:p w14:paraId="04F7D270">
            <w:pPr>
              <w:spacing w:after="0"/>
            </w:pPr>
            <w:r>
              <w:rPr>
                <w:rFonts w:ascii="宋体" w:hAnsi="宋体" w:eastAsia="宋体"/>
                <w:b w:val="0"/>
                <w:sz w:val="22"/>
              </w:rPr>
              <w:t>8:00-14:50</w:t>
            </w:r>
          </w:p>
        </w:tc>
        <w:tc>
          <w:tcPr>
            <w:tcW w:w="1134" w:type="dxa"/>
            <w:vAlign w:val="center"/>
          </w:tcPr>
          <w:p w14:paraId="6C533044">
            <w:pPr>
              <w:spacing w:after="0"/>
            </w:pPr>
            <w:r>
              <w:rPr>
                <w:rFonts w:ascii="宋体" w:hAnsi="宋体" w:eastAsia="宋体"/>
                <w:b/>
                <w:sz w:val="22"/>
              </w:rPr>
              <w:t>实习单位</w:t>
            </w:r>
          </w:p>
        </w:tc>
        <w:tc>
          <w:tcPr>
            <w:tcW w:w="2268" w:type="dxa"/>
            <w:vAlign w:val="center"/>
          </w:tcPr>
          <w:p w14:paraId="6133B9F7">
            <w:pPr>
              <w:spacing w:after="0"/>
            </w:pPr>
            <w:r>
              <w:rPr>
                <w:rFonts w:ascii="宋体" w:hAnsi="宋体" w:eastAsia="宋体"/>
                <w:b w:val="0"/>
                <w:sz w:val="22"/>
              </w:rPr>
              <w:t>四川华迪信息技术有限公司</w:t>
            </w:r>
          </w:p>
        </w:tc>
      </w:tr>
      <w:tr w14:paraId="47BD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gridSpan w:val="6"/>
          </w:tcPr>
          <w:p w14:paraId="3822F1D9">
            <w:pPr>
              <w:spacing w:after="0"/>
            </w:pPr>
            <w:r>
              <w:rPr>
                <w:rFonts w:ascii="宋体" w:hAnsi="宋体" w:eastAsia="宋体"/>
                <w:b/>
                <w:sz w:val="22"/>
              </w:rPr>
              <w:t>实习内容</w:t>
            </w:r>
          </w:p>
        </w:tc>
      </w:tr>
      <w:tr w14:paraId="2724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jc w:val="center"/>
        </w:trPr>
        <w:tc>
          <w:tcPr>
            <w:tcW w:w="1134" w:type="dxa"/>
            <w:gridSpan w:val="6"/>
          </w:tcPr>
          <w:p w14:paraId="6002BC1D">
            <w:pPr>
              <w:spacing w:before="40" w:after="40" w:line="360" w:lineRule="auto"/>
              <w:ind w:firstLine="440"/>
            </w:pPr>
            <w:r>
              <w:rPr>
                <w:rFonts w:ascii="宋体" w:hAnsi="宋体" w:eastAsia="宋体"/>
                <w:sz w:val="22"/>
              </w:rPr>
              <w:t>今日是实训的最后一天，进行项目展示与结项评审。</w:t>
            </w:r>
          </w:p>
          <w:p w14:paraId="57BFCD0E">
            <w:pPr>
              <w:spacing w:before="40" w:after="40" w:line="360" w:lineRule="auto"/>
              <w:ind w:firstLine="440"/>
            </w:pPr>
            <w:r>
              <w:rPr>
                <w:rFonts w:ascii="宋体" w:hAnsi="宋体" w:eastAsia="宋体"/>
                <w:sz w:val="22"/>
              </w:rPr>
              <w:t>上午和下午：</w:t>
            </w:r>
          </w:p>
          <w:p w14:paraId="4C33DD97">
            <w:pPr>
              <w:spacing w:before="40" w:after="40" w:line="360" w:lineRule="auto"/>
              <w:ind w:firstLine="440"/>
            </w:pPr>
            <w:r>
              <w:rPr>
                <w:rFonts w:ascii="宋体" w:hAnsi="宋体" w:eastAsia="宋体"/>
                <w:sz w:val="22"/>
              </w:rPr>
              <w:t>各实训小组依次进行项目展示和结项评审。我们小组的展示内容包括：</w:t>
            </w:r>
          </w:p>
          <w:p w14:paraId="42D7A632">
            <w:pPr>
              <w:spacing w:before="40" w:after="40" w:line="360" w:lineRule="auto"/>
              <w:ind w:firstLine="440"/>
            </w:pPr>
            <w:r>
              <w:rPr>
                <w:rFonts w:ascii="宋体" w:hAnsi="宋体" w:eastAsia="宋体"/>
                <w:sz w:val="22"/>
              </w:rPr>
              <w:t>1. 团队分工介绍：介绍了小组成员的角色分工和各自的贡献。</w:t>
            </w:r>
          </w:p>
          <w:p w14:paraId="70095352">
            <w:pPr>
              <w:spacing w:before="40" w:after="40" w:line="360" w:lineRule="auto"/>
              <w:ind w:firstLine="440"/>
            </w:pPr>
            <w:r>
              <w:rPr>
                <w:rFonts w:ascii="宋体" w:hAnsi="宋体" w:eastAsia="宋体"/>
                <w:sz w:val="22"/>
              </w:rPr>
              <w:t>2. 项目介绍：展示了项目的背景、目标和主要功能。</w:t>
            </w:r>
          </w:p>
          <w:p w14:paraId="623AC18C">
            <w:pPr>
              <w:spacing w:before="40" w:after="40" w:line="360" w:lineRule="auto"/>
              <w:ind w:firstLine="440"/>
            </w:pPr>
            <w:r>
              <w:rPr>
                <w:rFonts w:ascii="宋体" w:hAnsi="宋体" w:eastAsia="宋体"/>
                <w:sz w:val="22"/>
              </w:rPr>
              <w:t>3. 设计说明：讲解了系统的架构设计、数据库设计、核心模块的设计思路。</w:t>
            </w:r>
          </w:p>
          <w:p w14:paraId="35FD7589">
            <w:pPr>
              <w:spacing w:before="40" w:after="40" w:line="360" w:lineRule="auto"/>
              <w:ind w:firstLine="440"/>
            </w:pPr>
            <w:r>
              <w:rPr>
                <w:rFonts w:ascii="宋体" w:hAnsi="宋体" w:eastAsia="宋体"/>
                <w:sz w:val="22"/>
              </w:rPr>
              <w:t>4. 核心代码展示：展示了项目中关键功能的代码实现，包括技术亮点和创新点。</w:t>
            </w:r>
          </w:p>
          <w:p w14:paraId="1EF585C7">
            <w:pPr>
              <w:spacing w:before="40" w:after="40" w:line="360" w:lineRule="auto"/>
              <w:ind w:firstLine="440"/>
            </w:pPr>
            <w:r>
              <w:rPr>
                <w:rFonts w:ascii="宋体" w:hAnsi="宋体" w:eastAsia="宋体"/>
                <w:sz w:val="22"/>
              </w:rPr>
              <w:t>5. 系统演示：进行了系统的现场运行演示，展示了各功能模块的实际运行效果。</w:t>
            </w:r>
          </w:p>
          <w:p w14:paraId="1D7CB532">
            <w:pPr>
              <w:spacing w:before="40" w:after="40" w:line="360" w:lineRule="auto"/>
              <w:ind w:firstLine="440"/>
            </w:pPr>
            <w:r>
              <w:rPr>
                <w:rFonts w:ascii="宋体" w:hAnsi="宋体" w:eastAsia="宋体"/>
                <w:sz w:val="22"/>
              </w:rPr>
              <w:t>6. 小结：总结了项目开发过程中的经验教训、遇到的主要问题及解决方案。</w:t>
            </w:r>
          </w:p>
          <w:p w14:paraId="2CC67B02">
            <w:pPr>
              <w:spacing w:before="40" w:after="40" w:line="360" w:lineRule="auto"/>
              <w:ind w:firstLine="440"/>
            </w:pPr>
            <w:r>
              <w:rPr>
                <w:rFonts w:ascii="宋体" w:hAnsi="宋体" w:eastAsia="宋体"/>
                <w:sz w:val="22"/>
              </w:rPr>
              <w:t>评审环节中，老师对我们的项目进行了提问和点评，对项目的完成度、代码质量、文档规范性等方面进行了综合评估。随后进行了实训总结，回顾了整个14天实训的学习成果和成长收获。</w:t>
            </w:r>
          </w:p>
        </w:tc>
      </w:tr>
      <w:tr w14:paraId="34ED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0" w:hRule="atLeast"/>
          <w:jc w:val="center"/>
        </w:trPr>
        <w:tc>
          <w:tcPr>
            <w:tcW w:w="1134" w:type="dxa"/>
            <w:gridSpan w:val="6"/>
          </w:tcPr>
          <w:p w14:paraId="54560D30">
            <w:pPr>
              <w:spacing w:after="80"/>
            </w:pPr>
            <w:r>
              <w:rPr>
                <w:rFonts w:ascii="宋体" w:hAnsi="宋体" w:eastAsia="宋体"/>
                <w:b/>
                <w:sz w:val="22"/>
              </w:rPr>
              <w:t>收获与体会</w:t>
            </w:r>
          </w:p>
          <w:p w14:paraId="7D2809CC">
            <w:pPr>
              <w:spacing w:before="40" w:after="40" w:line="360" w:lineRule="auto"/>
              <w:ind w:firstLine="440"/>
            </w:pPr>
            <w:r>
              <w:rPr>
                <w:rFonts w:ascii="宋体" w:hAnsi="宋体" w:eastAsia="宋体"/>
                <w:sz w:val="22"/>
              </w:rPr>
              <w:t>结项评审是对整个实训成果的一次全面检验。通过项目展示，我不仅锻炼了自己的表达能力和技术沟通能力，还从其他小组的项目中学习到了不同的技术实现方案和设计思路。老师的点评让我们认识到了项目中的不足之处，如代码的健壮性、异常处理的完善性、文档的规范性等方面仍有提升空间。回顾14天的实训历程，从MyBatis到SpringBoot，从用例建模到编码实现，我系统地掌握了JavaEE全栈开发的核心技术和软件工程方法论。这次实训不仅提升了我的专业技能，更培养了我的团队协作能力和工程化思维，为未来的职业发展奠定了坚实的基础。</w:t>
            </w:r>
          </w:p>
        </w:tc>
      </w:tr>
    </w:tbl>
    <w:p w14:paraId="6926DE38"/>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3A1A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599</Words>
  <Characters>718</Characters>
  <Lines>0</Lines>
  <Paragraphs>0</Paragraphs>
  <TotalTime>262</TotalTime>
  <ScaleCrop>false</ScaleCrop>
  <LinksUpToDate>false</LinksUpToDate>
  <CharactersWithSpaces>733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三和大神</cp:lastModifiedBy>
  <dcterms:modified xsi:type="dcterms:W3CDTF">2026-07-14T13:43:43Z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eyJoZGlkIjoiZGFmYmYyNmNmMTQ1NWQwNjlmNWI0ZGQ0ZTBkNTkxMjciLCJ1c2VySWQiOiI2Nzk3Mjc0MTQifQ==</vt:lpwstr>
  </property>
  <property fmtid="{D5CDD505-2E9C-101B-9397-08002B2CF9AE}" pid="3" name="KSOProductBuildVer">
    <vt:lpwstr>2052-12.1.0.26375</vt:lpwstr>
  </property>
  <property fmtid="{D5CDD505-2E9C-101B-9397-08002B2CF9AE}" pid="4" name="ICV">
    <vt:lpwstr>91F466E5618746FDB6081436A54477AE_12</vt:lpwstr>
  </property>
</Properties>
</file>